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18629" w14:textId="77777777" w:rsidR="009E0332" w:rsidRDefault="009E0332"/>
    <w:p w14:paraId="4714DCFD" w14:textId="77777777" w:rsidR="009E0332" w:rsidRDefault="009E0332"/>
    <w:p w14:paraId="066EA6C3" w14:textId="77777777" w:rsidR="009E0332" w:rsidRDefault="009E0332"/>
    <w:p w14:paraId="5E0039F0" w14:textId="77777777" w:rsidR="009E0332" w:rsidRDefault="00000000">
      <w:pPr>
        <w:spacing w:after="120" w:line="312" w:lineRule="auto"/>
        <w:jc w:val="center"/>
        <w:rPr>
          <w:lang w:eastAsia="zh-CN"/>
        </w:rPr>
      </w:pPr>
      <w:r>
        <w:rPr>
          <w:rFonts w:ascii="Arial" w:eastAsia="黑体" w:hAnsi="Arial"/>
          <w:b/>
          <w:color w:val="1F2937"/>
          <w:sz w:val="44"/>
          <w:lang w:eastAsia="zh-CN"/>
        </w:rPr>
        <w:t>《人工智能</w:t>
      </w:r>
      <w:r>
        <w:rPr>
          <w:rFonts w:ascii="Arial" w:eastAsia="黑体" w:hAnsi="Arial"/>
          <w:b/>
          <w:color w:val="1F2937"/>
          <w:sz w:val="44"/>
          <w:lang w:eastAsia="zh-CN"/>
        </w:rPr>
        <w:t>——</w:t>
      </w:r>
      <w:r>
        <w:rPr>
          <w:rFonts w:ascii="Arial" w:eastAsia="黑体" w:hAnsi="Arial"/>
          <w:b/>
          <w:color w:val="1F2937"/>
          <w:sz w:val="44"/>
          <w:lang w:eastAsia="zh-CN"/>
        </w:rPr>
        <w:t>深度学习大模型智能体》</w:t>
      </w:r>
    </w:p>
    <w:p w14:paraId="49BBA7BE" w14:textId="77777777" w:rsidR="009E0332" w:rsidRDefault="00000000">
      <w:pPr>
        <w:spacing w:after="120" w:line="312" w:lineRule="auto"/>
        <w:jc w:val="center"/>
        <w:rPr>
          <w:lang w:eastAsia="zh-CN"/>
        </w:rPr>
      </w:pPr>
      <w:r>
        <w:rPr>
          <w:rFonts w:ascii="Arial" w:eastAsia="黑体" w:hAnsi="Arial"/>
          <w:b/>
          <w:color w:val="4B5563"/>
          <w:sz w:val="36"/>
          <w:lang w:eastAsia="zh-CN"/>
        </w:rPr>
        <w:t>实验报告</w:t>
      </w:r>
    </w:p>
    <w:p w14:paraId="3F1F1205" w14:textId="77777777" w:rsidR="009E0332" w:rsidRDefault="009E0332">
      <w:pPr>
        <w:rPr>
          <w:lang w:eastAsia="zh-CN"/>
        </w:rPr>
      </w:pPr>
    </w:p>
    <w:p w14:paraId="2603162C" w14:textId="77777777" w:rsidR="009E0332" w:rsidRDefault="00000000">
      <w:pPr>
        <w:spacing w:after="120" w:line="312" w:lineRule="auto"/>
        <w:jc w:val="center"/>
        <w:rPr>
          <w:lang w:eastAsia="zh-CN"/>
        </w:rPr>
      </w:pPr>
      <w:r>
        <w:rPr>
          <w:rFonts w:ascii="Arial" w:eastAsia="黑体" w:hAnsi="Arial"/>
          <w:b/>
          <w:color w:val="0E8A5F"/>
          <w:sz w:val="32"/>
          <w:lang w:eastAsia="zh-CN"/>
        </w:rPr>
        <w:t>实验作业二</w:t>
      </w:r>
    </w:p>
    <w:p w14:paraId="5F764CFB" w14:textId="77777777" w:rsidR="009E0332" w:rsidRDefault="00000000">
      <w:pPr>
        <w:spacing w:after="120" w:line="312" w:lineRule="auto"/>
        <w:jc w:val="center"/>
        <w:rPr>
          <w:lang w:eastAsia="zh-CN"/>
        </w:rPr>
      </w:pPr>
      <w:proofErr w:type="spellStart"/>
      <w:r>
        <w:rPr>
          <w:rFonts w:ascii="Arial" w:eastAsia="黑体" w:hAnsi="Arial"/>
          <w:b/>
          <w:color w:val="1F2937"/>
          <w:sz w:val="40"/>
          <w:lang w:eastAsia="zh-CN"/>
        </w:rPr>
        <w:t>ConvLSTM</w:t>
      </w:r>
      <w:proofErr w:type="spellEnd"/>
      <w:r>
        <w:rPr>
          <w:rFonts w:ascii="Arial" w:eastAsia="黑体" w:hAnsi="Arial"/>
          <w:b/>
          <w:color w:val="1F2937"/>
          <w:sz w:val="40"/>
          <w:lang w:eastAsia="zh-CN"/>
        </w:rPr>
        <w:t xml:space="preserve"> </w:t>
      </w:r>
      <w:r>
        <w:rPr>
          <w:rFonts w:ascii="Arial" w:eastAsia="黑体" w:hAnsi="Arial"/>
          <w:b/>
          <w:color w:val="1F2937"/>
          <w:sz w:val="40"/>
          <w:lang w:eastAsia="zh-CN"/>
        </w:rPr>
        <w:t>的算法应用与改进</w:t>
      </w:r>
    </w:p>
    <w:p w14:paraId="58741F76" w14:textId="77777777" w:rsidR="009E0332" w:rsidRDefault="009E0332">
      <w:pPr>
        <w:rPr>
          <w:lang w:eastAsia="zh-CN"/>
        </w:rPr>
      </w:pPr>
    </w:p>
    <w:p w14:paraId="79E7C961" w14:textId="77777777" w:rsidR="009E0332" w:rsidRDefault="009E0332">
      <w:pPr>
        <w:spacing w:after="120" w:line="312" w:lineRule="auto"/>
        <w:jc w:val="center"/>
        <w:rPr>
          <w:lang w:eastAsia="zh-CN"/>
        </w:rPr>
      </w:pPr>
    </w:p>
    <w:p w14:paraId="4C25946F" w14:textId="77777777" w:rsidR="009E0332" w:rsidRDefault="009E0332">
      <w:pPr>
        <w:rPr>
          <w:lang w:eastAsia="zh-CN"/>
        </w:rPr>
      </w:pPr>
    </w:p>
    <w:p w14:paraId="58BC4C73" w14:textId="77777777" w:rsidR="009E0332" w:rsidRDefault="009E0332">
      <w:pPr>
        <w:rPr>
          <w:lang w:eastAsia="zh-CN"/>
        </w:rPr>
      </w:pPr>
    </w:p>
    <w:p w14:paraId="4ACDC7B8" w14:textId="77777777" w:rsidR="009E0332" w:rsidRDefault="009E0332">
      <w:pPr>
        <w:rPr>
          <w:lang w:eastAsia="zh-CN"/>
        </w:rPr>
      </w:pPr>
    </w:p>
    <w:p w14:paraId="5373C5EB" w14:textId="77777777" w:rsidR="009E0332" w:rsidRDefault="009E0332">
      <w:pPr>
        <w:rPr>
          <w:lang w:eastAsia="zh-CN"/>
        </w:rPr>
      </w:pPr>
    </w:p>
    <w:p w14:paraId="1B7CADAD" w14:textId="69A48C89" w:rsidR="009E0332" w:rsidRDefault="00000000">
      <w:pPr>
        <w:spacing w:after="280" w:line="312" w:lineRule="auto"/>
        <w:jc w:val="center"/>
        <w:rPr>
          <w:lang w:eastAsia="zh-CN"/>
        </w:rPr>
      </w:pPr>
      <w:proofErr w:type="gramStart"/>
      <w:r>
        <w:rPr>
          <w:rFonts w:ascii="Times New Roman" w:eastAsia="宋体" w:hAnsi="Times New Roman"/>
          <w:sz w:val="26"/>
          <w:lang w:eastAsia="zh-CN"/>
        </w:rPr>
        <w:t>姓　　名</w:t>
      </w:r>
      <w:proofErr w:type="gramEnd"/>
      <w:r>
        <w:rPr>
          <w:rFonts w:ascii="Times New Roman" w:eastAsia="宋体" w:hAnsi="Times New Roman"/>
          <w:sz w:val="26"/>
          <w:lang w:eastAsia="zh-CN"/>
        </w:rPr>
        <w:t>：</w:t>
      </w:r>
      <w:r w:rsidR="00EC38EA">
        <w:rPr>
          <w:rFonts w:ascii="Times New Roman" w:eastAsia="宋体" w:hAnsi="Times New Roman" w:hint="eastAsia"/>
          <w:sz w:val="26"/>
          <w:lang w:eastAsia="zh-CN"/>
        </w:rPr>
        <w:t>张天泽</w:t>
      </w:r>
    </w:p>
    <w:p w14:paraId="191F8F81" w14:textId="2A7A90E0" w:rsidR="009E0332" w:rsidRDefault="00000000">
      <w:pPr>
        <w:spacing w:after="280" w:line="312" w:lineRule="auto"/>
        <w:jc w:val="center"/>
        <w:rPr>
          <w:lang w:eastAsia="zh-CN"/>
        </w:rPr>
      </w:pPr>
      <w:proofErr w:type="gramStart"/>
      <w:r>
        <w:rPr>
          <w:rFonts w:ascii="Times New Roman" w:eastAsia="宋体" w:hAnsi="Times New Roman"/>
          <w:sz w:val="26"/>
          <w:lang w:eastAsia="zh-CN"/>
        </w:rPr>
        <w:t>学　　号</w:t>
      </w:r>
      <w:proofErr w:type="gramEnd"/>
      <w:r>
        <w:rPr>
          <w:rFonts w:ascii="Times New Roman" w:eastAsia="宋体" w:hAnsi="Times New Roman"/>
          <w:sz w:val="26"/>
          <w:lang w:eastAsia="zh-CN"/>
        </w:rPr>
        <w:t>：</w:t>
      </w:r>
      <w:r w:rsidR="00EC38EA">
        <w:rPr>
          <w:rFonts w:ascii="Times New Roman" w:eastAsia="宋体" w:hAnsi="Times New Roman" w:hint="eastAsia"/>
          <w:sz w:val="26"/>
          <w:lang w:eastAsia="zh-CN"/>
        </w:rPr>
        <w:t>2024311306</w:t>
      </w:r>
    </w:p>
    <w:p w14:paraId="6AD1108B" w14:textId="3F04D630" w:rsidR="009E0332" w:rsidRDefault="00000000">
      <w:pPr>
        <w:spacing w:after="280" w:line="312" w:lineRule="auto"/>
        <w:jc w:val="center"/>
        <w:rPr>
          <w:lang w:eastAsia="zh-CN"/>
        </w:rPr>
      </w:pPr>
      <w:proofErr w:type="gramStart"/>
      <w:r>
        <w:rPr>
          <w:rFonts w:ascii="Times New Roman" w:eastAsia="宋体" w:hAnsi="Times New Roman"/>
          <w:sz w:val="26"/>
          <w:lang w:eastAsia="zh-CN"/>
        </w:rPr>
        <w:t>班　　级</w:t>
      </w:r>
      <w:proofErr w:type="gramEnd"/>
      <w:r>
        <w:rPr>
          <w:rFonts w:ascii="Times New Roman" w:eastAsia="宋体" w:hAnsi="Times New Roman"/>
          <w:sz w:val="26"/>
          <w:lang w:eastAsia="zh-CN"/>
        </w:rPr>
        <w:t>：</w:t>
      </w:r>
      <w:r w:rsidR="00EC38EA">
        <w:rPr>
          <w:rFonts w:ascii="Times New Roman" w:eastAsia="宋体" w:hAnsi="Times New Roman" w:hint="eastAsia"/>
          <w:sz w:val="26"/>
          <w:lang w:eastAsia="zh-CN"/>
        </w:rPr>
        <w:t>计信六班</w:t>
      </w:r>
    </w:p>
    <w:p w14:paraId="717485AD" w14:textId="4E7E7A40" w:rsidR="009E0332" w:rsidRDefault="00000000">
      <w:pPr>
        <w:spacing w:after="280" w:line="312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6"/>
          <w:lang w:eastAsia="zh-CN"/>
        </w:rPr>
        <w:t>完成日期：</w:t>
      </w:r>
      <w:r w:rsidR="00EC38EA">
        <w:rPr>
          <w:rFonts w:ascii="Times New Roman" w:eastAsia="宋体" w:hAnsi="Times New Roman" w:hint="eastAsia"/>
          <w:sz w:val="26"/>
          <w:lang w:eastAsia="zh-CN"/>
        </w:rPr>
        <w:t>2026.9.15</w:t>
      </w:r>
    </w:p>
    <w:p w14:paraId="1E392E51" w14:textId="77777777" w:rsidR="009E0332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2B2A5A2" w14:textId="77777777" w:rsidR="009E0332" w:rsidRDefault="00000000">
      <w:pPr>
        <w:spacing w:before="280" w:after="160"/>
        <w:rPr>
          <w:lang w:eastAsia="zh-CN"/>
        </w:rPr>
      </w:pPr>
      <w:proofErr w:type="gramStart"/>
      <w:r>
        <w:rPr>
          <w:rFonts w:ascii="Arial" w:eastAsia="黑体" w:hAnsi="Arial"/>
          <w:b/>
          <w:color w:val="1F2937"/>
          <w:sz w:val="30"/>
          <w:lang w:eastAsia="zh-CN"/>
        </w:rPr>
        <w:lastRenderedPageBreak/>
        <w:t xml:space="preserve">1  </w:t>
      </w:r>
      <w:r>
        <w:rPr>
          <w:rFonts w:ascii="Arial" w:eastAsia="黑体" w:hAnsi="Arial"/>
          <w:b/>
          <w:color w:val="1F2937"/>
          <w:sz w:val="30"/>
          <w:lang w:eastAsia="zh-CN"/>
        </w:rPr>
        <w:t>实验概述</w:t>
      </w:r>
      <w:proofErr w:type="gramEnd"/>
    </w:p>
    <w:p w14:paraId="6A88E0E9" w14:textId="77777777" w:rsidR="009E0332" w:rsidRDefault="00000000">
      <w:pPr>
        <w:spacing w:before="200" w:after="120"/>
        <w:rPr>
          <w:lang w:eastAsia="zh-CN"/>
        </w:rPr>
      </w:pPr>
      <w:proofErr w:type="gramStart"/>
      <w:r>
        <w:rPr>
          <w:rFonts w:ascii="Arial" w:eastAsia="黑体" w:hAnsi="Arial"/>
          <w:b/>
          <w:color w:val="1F2937"/>
          <w:sz w:val="26"/>
          <w:lang w:eastAsia="zh-CN"/>
        </w:rPr>
        <w:t xml:space="preserve">1.1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实验目的</w:t>
      </w:r>
      <w:proofErr w:type="gramEnd"/>
    </w:p>
    <w:p w14:paraId="2029392B" w14:textId="77777777" w:rsidR="009E0332" w:rsidRDefault="00000000">
      <w:pPr>
        <w:spacing w:after="16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color w:val="4B5563"/>
          <w:sz w:val="21"/>
          <w:lang w:eastAsia="zh-CN"/>
        </w:rPr>
        <w:t>提示：参考指南第一节，用自己的语言概括。</w:t>
      </w:r>
    </w:p>
    <w:p w14:paraId="755AD427" w14:textId="77777777" w:rsidR="00EC38EA" w:rsidRPr="00EC38EA" w:rsidRDefault="00EC38EA" w:rsidP="00EC38EA">
      <w:pPr>
        <w:spacing w:before="200" w:after="120"/>
        <w:rPr>
          <w:rFonts w:ascii="Times New Roman" w:eastAsia="宋体" w:hAnsi="Times New Roman"/>
          <w:color w:val="4B5563"/>
          <w:lang w:eastAsia="zh-CN"/>
        </w:rPr>
      </w:pPr>
      <w:r w:rsidRPr="00EC38EA">
        <w:rPr>
          <w:rFonts w:ascii="Times New Roman" w:eastAsia="宋体" w:hAnsi="Times New Roman"/>
          <w:color w:val="4B5563"/>
          <w:lang w:eastAsia="zh-CN"/>
        </w:rPr>
        <w:t xml:space="preserve">1. </w:t>
      </w:r>
      <w:r w:rsidRPr="00EC38EA">
        <w:rPr>
          <w:rFonts w:ascii="Times New Roman" w:eastAsia="宋体" w:hAnsi="Times New Roman"/>
          <w:color w:val="4B5563"/>
          <w:lang w:eastAsia="zh-CN"/>
        </w:rPr>
        <w:t>理解</w:t>
      </w:r>
      <w:r w:rsidRPr="00EC38EA">
        <w:rPr>
          <w:rFonts w:ascii="Times New Roman" w:eastAsia="宋体" w:hAnsi="Times New Roman"/>
          <w:color w:val="4B5563"/>
          <w:lang w:eastAsia="zh-CN"/>
        </w:rPr>
        <w:t xml:space="preserve"> </w:t>
      </w:r>
      <w:proofErr w:type="spellStart"/>
      <w:r w:rsidRPr="00EC38EA">
        <w:rPr>
          <w:rFonts w:ascii="Times New Roman" w:eastAsia="宋体" w:hAnsi="Times New Roman"/>
          <w:color w:val="4B5563"/>
          <w:lang w:eastAsia="zh-CN"/>
        </w:rPr>
        <w:t>ConvLSTM</w:t>
      </w:r>
      <w:proofErr w:type="spellEnd"/>
      <w:r w:rsidRPr="00EC38EA">
        <w:rPr>
          <w:rFonts w:ascii="Times New Roman" w:eastAsia="宋体" w:hAnsi="Times New Roman"/>
          <w:color w:val="4B5563"/>
          <w:lang w:eastAsia="zh-CN"/>
        </w:rPr>
        <w:t>“</w:t>
      </w:r>
      <w:r w:rsidRPr="00EC38EA">
        <w:rPr>
          <w:rFonts w:ascii="Times New Roman" w:eastAsia="宋体" w:hAnsi="Times New Roman"/>
          <w:color w:val="4B5563"/>
          <w:lang w:eastAsia="zh-CN"/>
        </w:rPr>
        <w:t>把</w:t>
      </w:r>
      <w:r w:rsidRPr="00EC38EA">
        <w:rPr>
          <w:rFonts w:ascii="Times New Roman" w:eastAsia="宋体" w:hAnsi="Times New Roman"/>
          <w:color w:val="4B5563"/>
          <w:lang w:eastAsia="zh-CN"/>
        </w:rPr>
        <w:t xml:space="preserve"> LSTM </w:t>
      </w:r>
      <w:r w:rsidRPr="00EC38EA">
        <w:rPr>
          <w:rFonts w:ascii="Times New Roman" w:eastAsia="宋体" w:hAnsi="Times New Roman"/>
          <w:color w:val="4B5563"/>
          <w:lang w:eastAsia="zh-CN"/>
        </w:rPr>
        <w:t>的矩阵乘法替换为卷积</w:t>
      </w:r>
      <w:r w:rsidRPr="00EC38EA">
        <w:rPr>
          <w:rFonts w:ascii="Times New Roman" w:eastAsia="宋体" w:hAnsi="Times New Roman"/>
          <w:color w:val="4B5563"/>
          <w:lang w:eastAsia="zh-CN"/>
        </w:rPr>
        <w:t>”</w:t>
      </w:r>
      <w:r w:rsidRPr="00EC38EA">
        <w:rPr>
          <w:rFonts w:ascii="Times New Roman" w:eastAsia="宋体" w:hAnsi="Times New Roman"/>
          <w:color w:val="4B5563"/>
          <w:lang w:eastAsia="zh-CN"/>
        </w:rPr>
        <w:t>的核心思想，掌握时空序列预测</w:t>
      </w:r>
    </w:p>
    <w:p w14:paraId="3889D1E2" w14:textId="77777777" w:rsidR="00EC38EA" w:rsidRPr="00EC38EA" w:rsidRDefault="00EC38EA" w:rsidP="00EC38EA">
      <w:pPr>
        <w:spacing w:before="200" w:after="120"/>
        <w:rPr>
          <w:rFonts w:ascii="Times New Roman" w:eastAsia="宋体" w:hAnsi="Times New Roman"/>
          <w:color w:val="4B5563"/>
          <w:lang w:eastAsia="zh-CN"/>
        </w:rPr>
      </w:pPr>
      <w:r w:rsidRPr="00EC38EA">
        <w:rPr>
          <w:rFonts w:ascii="Times New Roman" w:eastAsia="宋体" w:hAnsi="Times New Roman"/>
          <w:color w:val="4B5563"/>
          <w:lang w:eastAsia="zh-CN"/>
        </w:rPr>
        <w:t>任务的建模流程；</w:t>
      </w:r>
    </w:p>
    <w:p w14:paraId="1A458C5E" w14:textId="77777777" w:rsidR="00EC38EA" w:rsidRPr="00EC38EA" w:rsidRDefault="00EC38EA" w:rsidP="00EC38EA">
      <w:pPr>
        <w:spacing w:before="200" w:after="120"/>
        <w:rPr>
          <w:rFonts w:ascii="Times New Roman" w:eastAsia="宋体" w:hAnsi="Times New Roman"/>
          <w:color w:val="4B5563"/>
          <w:lang w:eastAsia="zh-CN"/>
        </w:rPr>
      </w:pPr>
      <w:r w:rsidRPr="00EC38EA">
        <w:rPr>
          <w:rFonts w:ascii="Times New Roman" w:eastAsia="宋体" w:hAnsi="Times New Roman"/>
          <w:color w:val="4B5563"/>
          <w:lang w:eastAsia="zh-CN"/>
        </w:rPr>
        <w:t xml:space="preserve">2. </w:t>
      </w:r>
      <w:r w:rsidRPr="00EC38EA">
        <w:rPr>
          <w:rFonts w:ascii="Times New Roman" w:eastAsia="宋体" w:hAnsi="Times New Roman"/>
          <w:color w:val="4B5563"/>
          <w:lang w:eastAsia="zh-CN"/>
        </w:rPr>
        <w:t>掌握</w:t>
      </w:r>
      <w:r w:rsidRPr="00EC38EA">
        <w:rPr>
          <w:rFonts w:ascii="Times New Roman" w:eastAsia="宋体" w:hAnsi="Times New Roman"/>
          <w:color w:val="4B5563"/>
          <w:lang w:eastAsia="zh-CN"/>
        </w:rPr>
        <w:t xml:space="preserve"> </w:t>
      </w:r>
      <w:proofErr w:type="spellStart"/>
      <w:r w:rsidRPr="00EC38EA">
        <w:rPr>
          <w:rFonts w:ascii="Times New Roman" w:eastAsia="宋体" w:hAnsi="Times New Roman"/>
          <w:color w:val="4B5563"/>
          <w:lang w:eastAsia="zh-CN"/>
        </w:rPr>
        <w:t>ConvLSTM</w:t>
      </w:r>
      <w:proofErr w:type="spellEnd"/>
      <w:r w:rsidRPr="00EC38EA">
        <w:rPr>
          <w:rFonts w:ascii="Times New Roman" w:eastAsia="宋体" w:hAnsi="Times New Roman"/>
          <w:color w:val="4B5563"/>
          <w:lang w:eastAsia="zh-CN"/>
        </w:rPr>
        <w:t xml:space="preserve"> </w:t>
      </w:r>
      <w:r w:rsidRPr="00EC38EA">
        <w:rPr>
          <w:rFonts w:ascii="Times New Roman" w:eastAsia="宋体" w:hAnsi="Times New Roman"/>
          <w:color w:val="4B5563"/>
          <w:lang w:eastAsia="zh-CN"/>
        </w:rPr>
        <w:t>细胞的参数量计算公式，能对给定配置逐项手算并与代码核对；</w:t>
      </w:r>
    </w:p>
    <w:p w14:paraId="7926ADA3" w14:textId="77777777" w:rsidR="00EC38EA" w:rsidRPr="00EC38EA" w:rsidRDefault="00EC38EA" w:rsidP="00EC38EA">
      <w:pPr>
        <w:spacing w:before="200" w:after="120"/>
        <w:rPr>
          <w:rFonts w:ascii="Times New Roman" w:eastAsia="宋体" w:hAnsi="Times New Roman"/>
          <w:color w:val="4B5563"/>
          <w:lang w:eastAsia="zh-CN"/>
        </w:rPr>
      </w:pPr>
      <w:r w:rsidRPr="00EC38EA">
        <w:rPr>
          <w:rFonts w:ascii="Times New Roman" w:eastAsia="宋体" w:hAnsi="Times New Roman"/>
          <w:color w:val="4B5563"/>
          <w:lang w:eastAsia="zh-CN"/>
        </w:rPr>
        <w:t xml:space="preserve">3. </w:t>
      </w:r>
      <w:r w:rsidRPr="00EC38EA">
        <w:rPr>
          <w:rFonts w:ascii="Times New Roman" w:eastAsia="宋体" w:hAnsi="Times New Roman"/>
          <w:color w:val="4B5563"/>
          <w:lang w:eastAsia="zh-CN"/>
        </w:rPr>
        <w:t>在自合成的弹跳小球序列上完成基线</w:t>
      </w:r>
      <w:r w:rsidRPr="00EC38EA">
        <w:rPr>
          <w:rFonts w:ascii="Times New Roman" w:eastAsia="宋体" w:hAnsi="Times New Roman"/>
          <w:color w:val="4B5563"/>
          <w:lang w:eastAsia="zh-CN"/>
        </w:rPr>
        <w:t xml:space="preserve"> </w:t>
      </w:r>
      <w:proofErr w:type="spellStart"/>
      <w:r w:rsidRPr="00EC38EA">
        <w:rPr>
          <w:rFonts w:ascii="Times New Roman" w:eastAsia="宋体" w:hAnsi="Times New Roman"/>
          <w:color w:val="4B5563"/>
          <w:lang w:eastAsia="zh-CN"/>
        </w:rPr>
        <w:t>ConvLSTM</w:t>
      </w:r>
      <w:proofErr w:type="spellEnd"/>
      <w:r w:rsidRPr="00EC38EA">
        <w:rPr>
          <w:rFonts w:ascii="Times New Roman" w:eastAsia="宋体" w:hAnsi="Times New Roman"/>
          <w:color w:val="4B5563"/>
          <w:lang w:eastAsia="zh-CN"/>
        </w:rPr>
        <w:t xml:space="preserve"> </w:t>
      </w:r>
      <w:r w:rsidRPr="00EC38EA">
        <w:rPr>
          <w:rFonts w:ascii="Times New Roman" w:eastAsia="宋体" w:hAnsi="Times New Roman"/>
          <w:color w:val="4B5563"/>
          <w:lang w:eastAsia="zh-CN"/>
        </w:rPr>
        <w:t>的</w:t>
      </w:r>
      <w:r w:rsidRPr="00EC38EA">
        <w:rPr>
          <w:rFonts w:ascii="Times New Roman" w:eastAsia="宋体" w:hAnsi="Times New Roman"/>
          <w:color w:val="4B5563"/>
          <w:lang w:eastAsia="zh-CN"/>
        </w:rPr>
        <w:t>“</w:t>
      </w:r>
      <w:r w:rsidRPr="00EC38EA">
        <w:rPr>
          <w:rFonts w:ascii="Times New Roman" w:eastAsia="宋体" w:hAnsi="Times New Roman"/>
          <w:color w:val="4B5563"/>
          <w:lang w:eastAsia="zh-CN"/>
        </w:rPr>
        <w:t>看过去几帧、预测下一帧</w:t>
      </w:r>
      <w:r w:rsidRPr="00EC38EA">
        <w:rPr>
          <w:rFonts w:ascii="Times New Roman" w:eastAsia="宋体" w:hAnsi="Times New Roman"/>
          <w:color w:val="4B5563"/>
          <w:lang w:eastAsia="zh-CN"/>
        </w:rPr>
        <w:t>”</w:t>
      </w:r>
      <w:r w:rsidRPr="00EC38EA">
        <w:rPr>
          <w:rFonts w:ascii="Times New Roman" w:eastAsia="宋体" w:hAnsi="Times New Roman"/>
          <w:color w:val="4B5563"/>
          <w:lang w:eastAsia="zh-CN"/>
        </w:rPr>
        <w:t>任</w:t>
      </w:r>
    </w:p>
    <w:p w14:paraId="5BE04EF5" w14:textId="77777777" w:rsidR="00EC38EA" w:rsidRPr="00EC38EA" w:rsidRDefault="00EC38EA" w:rsidP="00EC38EA">
      <w:pPr>
        <w:spacing w:before="200" w:after="120"/>
        <w:rPr>
          <w:rFonts w:ascii="Times New Roman" w:eastAsia="宋体" w:hAnsi="Times New Roman"/>
          <w:color w:val="4B5563"/>
          <w:lang w:eastAsia="zh-CN"/>
        </w:rPr>
      </w:pPr>
      <w:r w:rsidRPr="00EC38EA">
        <w:rPr>
          <w:rFonts w:ascii="Times New Roman" w:eastAsia="宋体" w:hAnsi="Times New Roman"/>
          <w:color w:val="4B5563"/>
          <w:lang w:eastAsia="zh-CN"/>
        </w:rPr>
        <w:t>务；</w:t>
      </w:r>
    </w:p>
    <w:p w14:paraId="4741F9E0" w14:textId="77777777" w:rsidR="00EC38EA" w:rsidRPr="00EC38EA" w:rsidRDefault="00EC38EA" w:rsidP="00EC38EA">
      <w:pPr>
        <w:spacing w:before="200" w:after="120"/>
        <w:rPr>
          <w:rFonts w:ascii="Times New Roman" w:eastAsia="宋体" w:hAnsi="Times New Roman"/>
          <w:color w:val="4B5563"/>
          <w:lang w:eastAsia="zh-CN"/>
        </w:rPr>
      </w:pPr>
      <w:r w:rsidRPr="00EC38EA">
        <w:rPr>
          <w:rFonts w:ascii="Times New Roman" w:eastAsia="宋体" w:hAnsi="Times New Roman"/>
          <w:color w:val="4B5563"/>
          <w:lang w:eastAsia="zh-CN"/>
        </w:rPr>
        <w:t xml:space="preserve">4. </w:t>
      </w:r>
      <w:r w:rsidRPr="00EC38EA">
        <w:rPr>
          <w:rFonts w:ascii="Times New Roman" w:eastAsia="宋体" w:hAnsi="Times New Roman"/>
          <w:color w:val="4B5563"/>
          <w:lang w:eastAsia="zh-CN"/>
        </w:rPr>
        <w:t>通过控制变量实验理解层数、隐藏通道、卷积核、输入帧数与网络结构对预测质量</w:t>
      </w:r>
    </w:p>
    <w:p w14:paraId="491BDD4B" w14:textId="77777777" w:rsidR="00EC38EA" w:rsidRPr="00EC38EA" w:rsidRDefault="00EC38EA" w:rsidP="00EC38EA">
      <w:pPr>
        <w:spacing w:before="200" w:after="120"/>
        <w:rPr>
          <w:rFonts w:ascii="Times New Roman" w:eastAsia="宋体" w:hAnsi="Times New Roman"/>
          <w:color w:val="4B5563"/>
          <w:lang w:eastAsia="zh-CN"/>
        </w:rPr>
      </w:pPr>
      <w:r w:rsidRPr="00EC38EA">
        <w:rPr>
          <w:rFonts w:ascii="Times New Roman" w:eastAsia="宋体" w:hAnsi="Times New Roman"/>
          <w:color w:val="4B5563"/>
          <w:lang w:eastAsia="zh-CN"/>
        </w:rPr>
        <w:t>的影响；</w:t>
      </w:r>
    </w:p>
    <w:p w14:paraId="4D0554B2" w14:textId="77777777" w:rsidR="00EC38EA" w:rsidRPr="00EC38EA" w:rsidRDefault="00EC38EA" w:rsidP="00EC38EA">
      <w:pPr>
        <w:spacing w:before="200" w:after="120"/>
        <w:rPr>
          <w:rFonts w:ascii="Times New Roman" w:eastAsia="宋体" w:hAnsi="Times New Roman"/>
          <w:color w:val="4B5563"/>
          <w:lang w:eastAsia="zh-CN"/>
        </w:rPr>
      </w:pPr>
      <w:r w:rsidRPr="00EC38EA">
        <w:rPr>
          <w:rFonts w:ascii="Times New Roman" w:eastAsia="宋体" w:hAnsi="Times New Roman"/>
          <w:color w:val="4B5563"/>
          <w:lang w:eastAsia="zh-CN"/>
        </w:rPr>
        <w:t xml:space="preserve">5. </w:t>
      </w:r>
      <w:r w:rsidRPr="00EC38EA">
        <w:rPr>
          <w:rFonts w:ascii="Times New Roman" w:eastAsia="宋体" w:hAnsi="Times New Roman"/>
          <w:color w:val="4B5563"/>
          <w:lang w:eastAsia="zh-CN"/>
        </w:rPr>
        <w:t>熟练使用</w:t>
      </w:r>
      <w:r w:rsidRPr="00EC38EA">
        <w:rPr>
          <w:rFonts w:ascii="Times New Roman" w:eastAsia="宋体" w:hAnsi="Times New Roman"/>
          <w:color w:val="4B5563"/>
          <w:lang w:eastAsia="zh-CN"/>
        </w:rPr>
        <w:t xml:space="preserve"> TRAE IDE </w:t>
      </w:r>
      <w:r w:rsidRPr="00EC38EA">
        <w:rPr>
          <w:rFonts w:ascii="Times New Roman" w:eastAsia="宋体" w:hAnsi="Times New Roman"/>
          <w:color w:val="4B5563"/>
          <w:lang w:eastAsia="zh-CN"/>
        </w:rPr>
        <w:t>的</w:t>
      </w:r>
      <w:r w:rsidRPr="00EC38EA">
        <w:rPr>
          <w:rFonts w:ascii="Times New Roman" w:eastAsia="宋体" w:hAnsi="Times New Roman"/>
          <w:color w:val="4B5563"/>
          <w:lang w:eastAsia="zh-CN"/>
        </w:rPr>
        <w:t xml:space="preserve"> AI </w:t>
      </w:r>
      <w:r w:rsidRPr="00EC38EA">
        <w:rPr>
          <w:rFonts w:ascii="Times New Roman" w:eastAsia="宋体" w:hAnsi="Times New Roman"/>
          <w:color w:val="4B5563"/>
          <w:lang w:eastAsia="zh-CN"/>
        </w:rPr>
        <w:t>对话、代码解释与错误修复能力，规范记录人机协作过</w:t>
      </w:r>
    </w:p>
    <w:p w14:paraId="02812DC7" w14:textId="608F1152" w:rsidR="009E0332" w:rsidRDefault="00EC38EA" w:rsidP="00EC38EA">
      <w:pPr>
        <w:spacing w:before="200" w:after="120"/>
        <w:rPr>
          <w:lang w:eastAsia="zh-CN"/>
        </w:rPr>
      </w:pPr>
      <w:r w:rsidRPr="00EC38EA">
        <w:rPr>
          <w:rFonts w:ascii="Times New Roman" w:eastAsia="宋体" w:hAnsi="Times New Roman"/>
          <w:color w:val="4B5563"/>
          <w:lang w:eastAsia="zh-CN"/>
        </w:rPr>
        <w:t>程。</w:t>
      </w:r>
      <w:proofErr w:type="gramStart"/>
      <w:r>
        <w:rPr>
          <w:rFonts w:ascii="Arial" w:eastAsia="黑体" w:hAnsi="Arial"/>
          <w:b/>
          <w:color w:val="1F2937"/>
          <w:sz w:val="26"/>
          <w:lang w:eastAsia="zh-CN"/>
        </w:rPr>
        <w:t xml:space="preserve">1.2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实验环境</w:t>
      </w:r>
      <w:proofErr w:type="gramEnd"/>
    </w:p>
    <w:p w14:paraId="30C5EDFB" w14:textId="77777777" w:rsidR="009E0332" w:rsidRDefault="00000000">
      <w:pPr>
        <w:spacing w:before="160" w:after="80"/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表</w:t>
      </w:r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 xml:space="preserve">1  </w:t>
      </w:r>
      <w:r>
        <w:rPr>
          <w:rFonts w:ascii="Arial" w:eastAsia="黑体" w:hAnsi="Arial"/>
          <w:b/>
          <w:sz w:val="21"/>
          <w:lang w:eastAsia="zh-CN"/>
        </w:rPr>
        <w:t>实验环境清单</w:t>
      </w:r>
      <w:proofErr w:type="gram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492"/>
        <w:gridCol w:w="3964"/>
        <w:gridCol w:w="2718"/>
      </w:tblGrid>
      <w:tr w:rsidR="009E0332" w14:paraId="419C34DF" w14:textId="77777777">
        <w:trPr>
          <w:jc w:val="center"/>
        </w:trPr>
        <w:tc>
          <w:tcPr>
            <w:tcW w:w="2494" w:type="dxa"/>
            <w:shd w:val="clear" w:color="auto" w:fill="ECFDF5"/>
          </w:tcPr>
          <w:p w14:paraId="344782FD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1"/>
              </w:rPr>
              <w:t>类别</w:t>
            </w:r>
            <w:proofErr w:type="spellEnd"/>
          </w:p>
        </w:tc>
        <w:tc>
          <w:tcPr>
            <w:tcW w:w="3969" w:type="dxa"/>
            <w:shd w:val="clear" w:color="auto" w:fill="ECFDF5"/>
          </w:tcPr>
          <w:p w14:paraId="3678F55C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1"/>
              </w:rPr>
              <w:t>名称</w:t>
            </w:r>
            <w:proofErr w:type="spellEnd"/>
            <w:r>
              <w:rPr>
                <w:rFonts w:ascii="Arial" w:eastAsia="黑体" w:hAnsi="Arial"/>
                <w:b/>
                <w:sz w:val="21"/>
              </w:rPr>
              <w:t xml:space="preserve"> / </w:t>
            </w:r>
            <w:proofErr w:type="spellStart"/>
            <w:r>
              <w:rPr>
                <w:rFonts w:ascii="Arial" w:eastAsia="黑体" w:hAnsi="Arial"/>
                <w:b/>
                <w:sz w:val="21"/>
              </w:rPr>
              <w:t>版本</w:t>
            </w:r>
            <w:proofErr w:type="spellEnd"/>
          </w:p>
        </w:tc>
        <w:tc>
          <w:tcPr>
            <w:tcW w:w="2721" w:type="dxa"/>
            <w:shd w:val="clear" w:color="auto" w:fill="ECFDF5"/>
          </w:tcPr>
          <w:p w14:paraId="59698EE8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1"/>
              </w:rPr>
              <w:t>备注</w:t>
            </w:r>
            <w:proofErr w:type="spellEnd"/>
          </w:p>
        </w:tc>
      </w:tr>
      <w:tr w:rsidR="009E0332" w14:paraId="477BBED9" w14:textId="77777777">
        <w:trPr>
          <w:jc w:val="center"/>
        </w:trPr>
        <w:tc>
          <w:tcPr>
            <w:tcW w:w="2494" w:type="dxa"/>
          </w:tcPr>
          <w:p w14:paraId="20A519A4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操作系统</w:t>
            </w:r>
            <w:proofErr w:type="spellEnd"/>
          </w:p>
        </w:tc>
        <w:tc>
          <w:tcPr>
            <w:tcW w:w="3969" w:type="dxa"/>
          </w:tcPr>
          <w:p w14:paraId="78D57F1E" w14:textId="7E86B7A0" w:rsidR="009E0332" w:rsidRPr="00C26370" w:rsidRDefault="00C26370">
            <w:pPr>
              <w:spacing w:after="0" w:line="240" w:lineRule="auto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Win11</w:t>
            </w:r>
          </w:p>
        </w:tc>
        <w:tc>
          <w:tcPr>
            <w:tcW w:w="2721" w:type="dxa"/>
          </w:tcPr>
          <w:p w14:paraId="317A9A3C" w14:textId="77777777" w:rsidR="009E0332" w:rsidRDefault="009E0332">
            <w:pPr>
              <w:spacing w:after="0" w:line="240" w:lineRule="auto"/>
              <w:jc w:val="center"/>
            </w:pPr>
          </w:p>
        </w:tc>
      </w:tr>
      <w:tr w:rsidR="009E0332" w14:paraId="5DEE3C95" w14:textId="77777777">
        <w:trPr>
          <w:jc w:val="center"/>
        </w:trPr>
        <w:tc>
          <w:tcPr>
            <w:tcW w:w="2494" w:type="dxa"/>
          </w:tcPr>
          <w:p w14:paraId="71555682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Python /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PyTorch</w:t>
            </w:r>
            <w:proofErr w:type="spellEnd"/>
          </w:p>
        </w:tc>
        <w:tc>
          <w:tcPr>
            <w:tcW w:w="3969" w:type="dxa"/>
          </w:tcPr>
          <w:p w14:paraId="71E4A499" w14:textId="7780CC32" w:rsidR="009E0332" w:rsidRPr="00C26370" w:rsidRDefault="00C26370">
            <w:pPr>
              <w:spacing w:after="0" w:line="240" w:lineRule="auto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3.12.4</w:t>
            </w:r>
          </w:p>
        </w:tc>
        <w:tc>
          <w:tcPr>
            <w:tcW w:w="2721" w:type="dxa"/>
          </w:tcPr>
          <w:p w14:paraId="6B8B66A8" w14:textId="67A52743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GPU</w:t>
            </w:r>
            <w:r>
              <w:rPr>
                <w:rFonts w:ascii="Times New Roman" w:eastAsia="宋体" w:hAnsi="Times New Roman"/>
                <w:sz w:val="21"/>
              </w:rPr>
              <w:t>：</w:t>
            </w:r>
            <w:r w:rsidR="00B50A0A" w:rsidRPr="00B50A0A">
              <w:rPr>
                <w:rFonts w:ascii="Times New Roman" w:eastAsia="宋体" w:hAnsi="Times New Roman"/>
                <w:sz w:val="21"/>
              </w:rPr>
              <w:t>RTX 4060 Laptop</w:t>
            </w:r>
          </w:p>
        </w:tc>
      </w:tr>
      <w:tr w:rsidR="009E0332" w14:paraId="49C34387" w14:textId="77777777">
        <w:trPr>
          <w:jc w:val="center"/>
        </w:trPr>
        <w:tc>
          <w:tcPr>
            <w:tcW w:w="2494" w:type="dxa"/>
          </w:tcPr>
          <w:p w14:paraId="1796FC38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数据集</w:t>
            </w:r>
            <w:proofErr w:type="spellEnd"/>
          </w:p>
        </w:tc>
        <w:tc>
          <w:tcPr>
            <w:tcW w:w="3969" w:type="dxa"/>
          </w:tcPr>
          <w:p w14:paraId="1656ACE4" w14:textId="77777777" w:rsidR="009E0332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弹跳小球序列（脚本自动生成）</w:t>
            </w:r>
          </w:p>
        </w:tc>
        <w:tc>
          <w:tcPr>
            <w:tcW w:w="2721" w:type="dxa"/>
          </w:tcPr>
          <w:p w14:paraId="16335151" w14:textId="77777777" w:rsidR="009E0332" w:rsidRDefault="009E0332">
            <w:pPr>
              <w:spacing w:after="0" w:line="240" w:lineRule="auto"/>
              <w:jc w:val="center"/>
              <w:rPr>
                <w:lang w:eastAsia="zh-CN"/>
              </w:rPr>
            </w:pPr>
          </w:p>
        </w:tc>
      </w:tr>
      <w:tr w:rsidR="009E0332" w14:paraId="604C7A84" w14:textId="77777777">
        <w:trPr>
          <w:jc w:val="center"/>
        </w:trPr>
        <w:tc>
          <w:tcPr>
            <w:tcW w:w="2494" w:type="dxa"/>
          </w:tcPr>
          <w:p w14:paraId="6302673C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TRAE IDE</w:t>
            </w:r>
          </w:p>
        </w:tc>
        <w:tc>
          <w:tcPr>
            <w:tcW w:w="3969" w:type="dxa"/>
          </w:tcPr>
          <w:p w14:paraId="6E3F56CA" w14:textId="77777777" w:rsidR="009E0332" w:rsidRDefault="009E0332">
            <w:pPr>
              <w:spacing w:after="0" w:line="240" w:lineRule="auto"/>
              <w:jc w:val="center"/>
            </w:pPr>
          </w:p>
        </w:tc>
        <w:tc>
          <w:tcPr>
            <w:tcW w:w="2721" w:type="dxa"/>
          </w:tcPr>
          <w:p w14:paraId="0EF1761A" w14:textId="2E462300" w:rsidR="009E0332" w:rsidRDefault="009E0332">
            <w:pPr>
              <w:spacing w:after="0" w:line="240" w:lineRule="auto"/>
              <w:jc w:val="center"/>
              <w:rPr>
                <w:lang w:eastAsia="zh-CN"/>
              </w:rPr>
            </w:pPr>
          </w:p>
        </w:tc>
      </w:tr>
    </w:tbl>
    <w:p w14:paraId="71050732" w14:textId="77777777" w:rsidR="009E0332" w:rsidRDefault="00000000">
      <w:pPr>
        <w:spacing w:before="280" w:after="160"/>
      </w:pPr>
      <w:proofErr w:type="gramStart"/>
      <w:r>
        <w:rPr>
          <w:rFonts w:ascii="Arial" w:eastAsia="黑体" w:hAnsi="Arial"/>
          <w:b/>
          <w:color w:val="1F2937"/>
          <w:sz w:val="30"/>
        </w:rPr>
        <w:t xml:space="preserve">2  </w:t>
      </w:r>
      <w:proofErr w:type="spellStart"/>
      <w:r>
        <w:rPr>
          <w:rFonts w:ascii="Arial" w:eastAsia="黑体" w:hAnsi="Arial"/>
          <w:b/>
          <w:color w:val="1F2937"/>
          <w:sz w:val="30"/>
        </w:rPr>
        <w:t>基线实验</w:t>
      </w:r>
      <w:proofErr w:type="spellEnd"/>
      <w:proofErr w:type="gramEnd"/>
    </w:p>
    <w:p w14:paraId="68F202EC" w14:textId="77777777" w:rsidR="009E0332" w:rsidRDefault="00000000">
      <w:pPr>
        <w:spacing w:before="200" w:after="120"/>
      </w:pPr>
      <w:proofErr w:type="gramStart"/>
      <w:r>
        <w:rPr>
          <w:rFonts w:ascii="Arial" w:eastAsia="黑体" w:hAnsi="Arial"/>
          <w:b/>
          <w:color w:val="1F2937"/>
          <w:sz w:val="26"/>
        </w:rPr>
        <w:t xml:space="preserve">2.1  </w:t>
      </w:r>
      <w:proofErr w:type="spellStart"/>
      <w:r>
        <w:rPr>
          <w:rFonts w:ascii="Arial" w:eastAsia="黑体" w:hAnsi="Arial"/>
          <w:b/>
          <w:color w:val="1F2937"/>
          <w:sz w:val="26"/>
        </w:rPr>
        <w:t>基线设置</w:t>
      </w:r>
      <w:proofErr w:type="spellEnd"/>
      <w:proofErr w:type="gramEnd"/>
    </w:p>
    <w:p w14:paraId="2766F805" w14:textId="77777777" w:rsidR="009E0332" w:rsidRDefault="00000000">
      <w:pPr>
        <w:spacing w:before="160" w:after="80"/>
        <w:jc w:val="center"/>
      </w:pPr>
      <w:r>
        <w:rPr>
          <w:rFonts w:ascii="Arial" w:eastAsia="黑体" w:hAnsi="Arial"/>
          <w:b/>
          <w:sz w:val="21"/>
        </w:rPr>
        <w:t>表</w:t>
      </w:r>
      <w:r>
        <w:rPr>
          <w:rFonts w:ascii="Arial" w:eastAsia="黑体" w:hAnsi="Arial"/>
          <w:b/>
          <w:sz w:val="21"/>
        </w:rPr>
        <w:t xml:space="preserve"> </w:t>
      </w:r>
      <w:proofErr w:type="gramStart"/>
      <w:r>
        <w:rPr>
          <w:rFonts w:ascii="Arial" w:eastAsia="黑体" w:hAnsi="Arial"/>
          <w:b/>
          <w:sz w:val="21"/>
        </w:rPr>
        <w:t xml:space="preserve">2  </w:t>
      </w:r>
      <w:proofErr w:type="spellStart"/>
      <w:r>
        <w:rPr>
          <w:rFonts w:ascii="Arial" w:eastAsia="黑体" w:hAnsi="Arial"/>
          <w:b/>
          <w:sz w:val="21"/>
        </w:rPr>
        <w:t>基线</w:t>
      </w:r>
      <w:proofErr w:type="spellEnd"/>
      <w:proofErr w:type="gramEnd"/>
      <w:r>
        <w:rPr>
          <w:rFonts w:ascii="Arial" w:eastAsia="黑体" w:hAnsi="Arial"/>
          <w:b/>
          <w:sz w:val="21"/>
        </w:rPr>
        <w:t xml:space="preserve"> </w:t>
      </w:r>
      <w:proofErr w:type="spellStart"/>
      <w:r>
        <w:rPr>
          <w:rFonts w:ascii="Arial" w:eastAsia="黑体" w:hAnsi="Arial"/>
          <w:b/>
          <w:sz w:val="21"/>
        </w:rPr>
        <w:t>ConvLSTM</w:t>
      </w:r>
      <w:proofErr w:type="spellEnd"/>
      <w:r>
        <w:rPr>
          <w:rFonts w:ascii="Arial" w:eastAsia="黑体" w:hAnsi="Arial"/>
          <w:b/>
          <w:sz w:val="21"/>
        </w:rPr>
        <w:t xml:space="preserve"> </w:t>
      </w:r>
      <w:proofErr w:type="spellStart"/>
      <w:r>
        <w:rPr>
          <w:rFonts w:ascii="Arial" w:eastAsia="黑体" w:hAnsi="Arial"/>
          <w:b/>
          <w:sz w:val="21"/>
        </w:rPr>
        <w:t>配置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6908"/>
      </w:tblGrid>
      <w:tr w:rsidR="009E0332" w14:paraId="23B6BCE9" w14:textId="77777777">
        <w:trPr>
          <w:jc w:val="center"/>
        </w:trPr>
        <w:tc>
          <w:tcPr>
            <w:tcW w:w="2268" w:type="dxa"/>
            <w:shd w:val="clear" w:color="auto" w:fill="ECFDF5"/>
          </w:tcPr>
          <w:p w14:paraId="34459AF4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0"/>
              </w:rPr>
              <w:t>项目</w:t>
            </w:r>
            <w:proofErr w:type="spellEnd"/>
          </w:p>
        </w:tc>
        <w:tc>
          <w:tcPr>
            <w:tcW w:w="6917" w:type="dxa"/>
            <w:shd w:val="clear" w:color="auto" w:fill="ECFDF5"/>
          </w:tcPr>
          <w:p w14:paraId="6D5652E3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0"/>
              </w:rPr>
              <w:t>配置</w:t>
            </w:r>
            <w:proofErr w:type="spellEnd"/>
          </w:p>
        </w:tc>
      </w:tr>
      <w:tr w:rsidR="009E0332" w14:paraId="040C70AB" w14:textId="77777777">
        <w:trPr>
          <w:jc w:val="center"/>
        </w:trPr>
        <w:tc>
          <w:tcPr>
            <w:tcW w:w="2268" w:type="dxa"/>
          </w:tcPr>
          <w:p w14:paraId="347A0698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0"/>
              </w:rPr>
              <w:t>任务设定</w:t>
            </w:r>
            <w:proofErr w:type="spellEnd"/>
          </w:p>
        </w:tc>
        <w:tc>
          <w:tcPr>
            <w:tcW w:w="6917" w:type="dxa"/>
          </w:tcPr>
          <w:p w14:paraId="485BC7CA" w14:textId="77777777" w:rsidR="009E0332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看前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4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帧（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32×32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），预测第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5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帧</w:t>
            </w:r>
          </w:p>
        </w:tc>
      </w:tr>
      <w:tr w:rsidR="009E0332" w14:paraId="7205C839" w14:textId="77777777">
        <w:trPr>
          <w:jc w:val="center"/>
        </w:trPr>
        <w:tc>
          <w:tcPr>
            <w:tcW w:w="2268" w:type="dxa"/>
          </w:tcPr>
          <w:p w14:paraId="6C4B1341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0"/>
              </w:rPr>
              <w:t>ConvLSTM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细胞</w:t>
            </w:r>
            <w:proofErr w:type="spellEnd"/>
          </w:p>
        </w:tc>
        <w:tc>
          <w:tcPr>
            <w:tcW w:w="6917" w:type="dxa"/>
          </w:tcPr>
          <w:p w14:paraId="172E9B3A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0"/>
              </w:rPr>
              <w:t>C_in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=1,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C_h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>=32, K=3</w:t>
            </w:r>
            <w:r>
              <w:rPr>
                <w:rFonts w:ascii="Times New Roman" w:eastAsia="宋体" w:hAnsi="Times New Roman"/>
                <w:sz w:val="20"/>
              </w:rPr>
              <w:t>，</w:t>
            </w:r>
            <w:r>
              <w:rPr>
                <w:rFonts w:ascii="Times New Roman" w:eastAsia="宋体" w:hAnsi="Times New Roman"/>
                <w:sz w:val="20"/>
              </w:rPr>
              <w:t xml:space="preserve">1 </w:t>
            </w:r>
            <w:r>
              <w:rPr>
                <w:rFonts w:ascii="Times New Roman" w:eastAsia="宋体" w:hAnsi="Times New Roman"/>
                <w:sz w:val="20"/>
              </w:rPr>
              <w:t>层</w:t>
            </w:r>
          </w:p>
        </w:tc>
      </w:tr>
      <w:tr w:rsidR="009E0332" w14:paraId="1F3F550B" w14:textId="77777777">
        <w:trPr>
          <w:jc w:val="center"/>
        </w:trPr>
        <w:tc>
          <w:tcPr>
            <w:tcW w:w="2268" w:type="dxa"/>
          </w:tcPr>
          <w:p w14:paraId="62DF2FD6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0"/>
              </w:rPr>
              <w:t>输出卷积</w:t>
            </w:r>
            <w:proofErr w:type="spellEnd"/>
          </w:p>
        </w:tc>
        <w:tc>
          <w:tcPr>
            <w:tcW w:w="6917" w:type="dxa"/>
          </w:tcPr>
          <w:p w14:paraId="273B0BC5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0"/>
              </w:rPr>
              <w:t>Conv2</w:t>
            </w:r>
            <w:proofErr w:type="gramStart"/>
            <w:r>
              <w:rPr>
                <w:rFonts w:ascii="Times New Roman" w:eastAsia="宋体" w:hAnsi="Times New Roman"/>
                <w:sz w:val="20"/>
              </w:rPr>
              <w:t>d(</w:t>
            </w:r>
            <w:proofErr w:type="gramEnd"/>
            <w:r>
              <w:rPr>
                <w:rFonts w:ascii="Times New Roman" w:eastAsia="宋体" w:hAnsi="Times New Roman"/>
                <w:sz w:val="20"/>
              </w:rPr>
              <w:t>32→1, 3×3, padding=1)</w:t>
            </w:r>
          </w:p>
        </w:tc>
      </w:tr>
      <w:tr w:rsidR="009E0332" w14:paraId="07A02A4A" w14:textId="77777777">
        <w:trPr>
          <w:jc w:val="center"/>
        </w:trPr>
        <w:tc>
          <w:tcPr>
            <w:tcW w:w="2268" w:type="dxa"/>
          </w:tcPr>
          <w:p w14:paraId="5BAE3D9E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0"/>
              </w:rPr>
              <w:t>损失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/ </w:t>
            </w:r>
            <w:proofErr w:type="spellStart"/>
            <w:r>
              <w:rPr>
                <w:rFonts w:ascii="Times New Roman" w:eastAsia="宋体" w:hAnsi="Times New Roman"/>
                <w:sz w:val="20"/>
              </w:rPr>
              <w:t>优化器</w:t>
            </w:r>
            <w:proofErr w:type="spellEnd"/>
          </w:p>
        </w:tc>
        <w:tc>
          <w:tcPr>
            <w:tcW w:w="6917" w:type="dxa"/>
          </w:tcPr>
          <w:p w14:paraId="467EC032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0"/>
              </w:rPr>
              <w:t xml:space="preserve">MSE / </w:t>
            </w:r>
            <w:proofErr w:type="gramStart"/>
            <w:r>
              <w:rPr>
                <w:rFonts w:ascii="Times New Roman" w:eastAsia="宋体" w:hAnsi="Times New Roman"/>
                <w:sz w:val="20"/>
              </w:rPr>
              <w:t>Adam(0.001)</w:t>
            </w:r>
            <w:r>
              <w:rPr>
                <w:rFonts w:ascii="Times New Roman" w:eastAsia="宋体" w:hAnsi="Times New Roman"/>
                <w:sz w:val="20"/>
              </w:rPr>
              <w:t>，</w:t>
            </w:r>
            <w:proofErr w:type="gramEnd"/>
            <w:r>
              <w:rPr>
                <w:rFonts w:ascii="Times New Roman" w:eastAsia="宋体" w:hAnsi="Times New Roman"/>
                <w:sz w:val="20"/>
              </w:rPr>
              <w:t>批</w:t>
            </w:r>
            <w:r>
              <w:rPr>
                <w:rFonts w:ascii="Times New Roman" w:eastAsia="宋体" w:hAnsi="Times New Roman"/>
                <w:sz w:val="20"/>
              </w:rPr>
              <w:t xml:space="preserve"> 64</w:t>
            </w:r>
            <w:r>
              <w:rPr>
                <w:rFonts w:ascii="Times New Roman" w:eastAsia="宋体" w:hAnsi="Times New Roman"/>
                <w:sz w:val="20"/>
              </w:rPr>
              <w:t>，</w:t>
            </w:r>
            <w:r>
              <w:rPr>
                <w:rFonts w:ascii="Times New Roman" w:eastAsia="宋体" w:hAnsi="Times New Roman"/>
                <w:sz w:val="20"/>
              </w:rPr>
              <w:t>5 epoch</w:t>
            </w:r>
          </w:p>
        </w:tc>
      </w:tr>
      <w:tr w:rsidR="009E0332" w14:paraId="089DED19" w14:textId="77777777">
        <w:trPr>
          <w:jc w:val="center"/>
        </w:trPr>
        <w:tc>
          <w:tcPr>
            <w:tcW w:w="2268" w:type="dxa"/>
          </w:tcPr>
          <w:p w14:paraId="2683107B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0"/>
              </w:rPr>
              <w:t>随机种子</w:t>
            </w:r>
            <w:proofErr w:type="spellEnd"/>
          </w:p>
        </w:tc>
        <w:tc>
          <w:tcPr>
            <w:tcW w:w="6917" w:type="dxa"/>
          </w:tcPr>
          <w:p w14:paraId="0D1C0FFC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0"/>
              </w:rPr>
              <w:t>42</w:t>
            </w:r>
          </w:p>
        </w:tc>
      </w:tr>
    </w:tbl>
    <w:p w14:paraId="2D9D948D" w14:textId="77777777" w:rsidR="009E0332" w:rsidRDefault="00000000">
      <w:pPr>
        <w:spacing w:before="200" w:after="120"/>
        <w:rPr>
          <w:lang w:eastAsia="zh-CN"/>
        </w:rPr>
      </w:pPr>
      <w:proofErr w:type="gramStart"/>
      <w:r>
        <w:rPr>
          <w:rFonts w:ascii="Arial" w:eastAsia="黑体" w:hAnsi="Arial"/>
          <w:b/>
          <w:color w:val="1F2937"/>
          <w:sz w:val="26"/>
          <w:lang w:eastAsia="zh-CN"/>
        </w:rPr>
        <w:t xml:space="preserve">2.2  </w:t>
      </w:r>
      <w:r>
        <w:rPr>
          <w:rFonts w:ascii="Arial" w:eastAsia="黑体" w:hAnsi="Arial"/>
          <w:b/>
          <w:color w:val="1F2937"/>
          <w:sz w:val="26"/>
          <w:lang w:eastAsia="zh-CN"/>
        </w:rPr>
        <w:t>参数量手算验证</w:t>
      </w:r>
      <w:proofErr w:type="gramEnd"/>
      <w:r>
        <w:rPr>
          <w:rFonts w:ascii="Arial" w:eastAsia="黑体" w:hAnsi="Arial"/>
          <w:b/>
          <w:color w:val="1F2937"/>
          <w:sz w:val="26"/>
          <w:lang w:eastAsia="zh-CN"/>
        </w:rPr>
        <w:t>（必做）</w:t>
      </w:r>
    </w:p>
    <w:p w14:paraId="1158AF1B" w14:textId="77777777" w:rsidR="009E0332" w:rsidRDefault="00000000">
      <w:pPr>
        <w:spacing w:before="160" w:after="80"/>
        <w:jc w:val="center"/>
      </w:pPr>
      <w:r>
        <w:rPr>
          <w:rFonts w:ascii="Arial" w:eastAsia="黑体" w:hAnsi="Arial"/>
          <w:b/>
          <w:sz w:val="21"/>
        </w:rPr>
        <w:t>表</w:t>
      </w:r>
      <w:r>
        <w:rPr>
          <w:rFonts w:ascii="Arial" w:eastAsia="黑体" w:hAnsi="Arial"/>
          <w:b/>
          <w:sz w:val="21"/>
        </w:rPr>
        <w:t xml:space="preserve"> </w:t>
      </w:r>
      <w:proofErr w:type="gramStart"/>
      <w:r>
        <w:rPr>
          <w:rFonts w:ascii="Arial" w:eastAsia="黑体" w:hAnsi="Arial"/>
          <w:b/>
          <w:sz w:val="21"/>
        </w:rPr>
        <w:t xml:space="preserve">3  </w:t>
      </w:r>
      <w:proofErr w:type="spellStart"/>
      <w:r>
        <w:rPr>
          <w:rFonts w:ascii="Arial" w:eastAsia="黑体" w:hAnsi="Arial"/>
          <w:b/>
          <w:sz w:val="21"/>
        </w:rPr>
        <w:t>参数量手算与核对</w:t>
      </w:r>
      <w:proofErr w:type="spellEnd"/>
      <w:proofErr w:type="gram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3511"/>
        <w:gridCol w:w="1812"/>
        <w:gridCol w:w="2038"/>
      </w:tblGrid>
      <w:tr w:rsidR="009E0332" w14:paraId="489EEBE5" w14:textId="77777777">
        <w:trPr>
          <w:jc w:val="center"/>
        </w:trPr>
        <w:tc>
          <w:tcPr>
            <w:tcW w:w="1814" w:type="dxa"/>
            <w:shd w:val="clear" w:color="auto" w:fill="ECFDF5"/>
          </w:tcPr>
          <w:p w14:paraId="12425609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1"/>
              </w:rPr>
              <w:t>模块</w:t>
            </w:r>
            <w:proofErr w:type="spellEnd"/>
          </w:p>
        </w:tc>
        <w:tc>
          <w:tcPr>
            <w:tcW w:w="3515" w:type="dxa"/>
            <w:shd w:val="clear" w:color="auto" w:fill="ECFDF5"/>
          </w:tcPr>
          <w:p w14:paraId="15EB45BA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1"/>
              </w:rPr>
              <w:t>公式代入过程</w:t>
            </w:r>
            <w:proofErr w:type="spellEnd"/>
          </w:p>
        </w:tc>
        <w:tc>
          <w:tcPr>
            <w:tcW w:w="1814" w:type="dxa"/>
            <w:shd w:val="clear" w:color="auto" w:fill="ECFDF5"/>
          </w:tcPr>
          <w:p w14:paraId="7DDEBBB8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1"/>
              </w:rPr>
              <w:t>手算结果</w:t>
            </w:r>
            <w:proofErr w:type="spellEnd"/>
          </w:p>
        </w:tc>
        <w:tc>
          <w:tcPr>
            <w:tcW w:w="2041" w:type="dxa"/>
            <w:shd w:val="clear" w:color="auto" w:fill="ECFDF5"/>
          </w:tcPr>
          <w:p w14:paraId="64D4892A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1"/>
              </w:rPr>
              <w:t>代码核对</w:t>
            </w:r>
            <w:proofErr w:type="spellEnd"/>
          </w:p>
        </w:tc>
      </w:tr>
      <w:tr w:rsidR="009E0332" w14:paraId="0BF94FE8" w14:textId="77777777">
        <w:trPr>
          <w:jc w:val="center"/>
        </w:trPr>
        <w:tc>
          <w:tcPr>
            <w:tcW w:w="1814" w:type="dxa"/>
          </w:tcPr>
          <w:p w14:paraId="13CC8FA7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ConvLSTM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细胞</w:t>
            </w:r>
            <w:proofErr w:type="spellEnd"/>
          </w:p>
        </w:tc>
        <w:tc>
          <w:tcPr>
            <w:tcW w:w="3515" w:type="dxa"/>
          </w:tcPr>
          <w:p w14:paraId="29AFBCE1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</w:t>
            </w:r>
            <w:proofErr w:type="gramStart"/>
            <w:r>
              <w:rPr>
                <w:rFonts w:ascii="Times New Roman" w:eastAsia="宋体" w:hAnsi="Times New Roman"/>
                <w:sz w:val="21"/>
              </w:rPr>
              <w:t>×(</w:t>
            </w:r>
            <w:proofErr w:type="gramEnd"/>
            <w:r>
              <w:rPr>
                <w:rFonts w:ascii="Times New Roman" w:eastAsia="宋体" w:hAnsi="Times New Roman"/>
                <w:sz w:val="21"/>
              </w:rPr>
              <w:t>3×3×1×32 + 3×3×32×32 + 32)</w:t>
            </w:r>
          </w:p>
        </w:tc>
        <w:tc>
          <w:tcPr>
            <w:tcW w:w="1814" w:type="dxa"/>
          </w:tcPr>
          <w:p w14:paraId="55EDDAF4" w14:textId="3863D150" w:rsidR="009E0332" w:rsidRPr="00DC6D48" w:rsidRDefault="00DC6D48">
            <w:pPr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38144</w:t>
            </w:r>
          </w:p>
        </w:tc>
        <w:tc>
          <w:tcPr>
            <w:tcW w:w="2041" w:type="dxa"/>
          </w:tcPr>
          <w:p w14:paraId="20F5ACF7" w14:textId="6ED9DD48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一致</w:t>
            </w:r>
            <w:proofErr w:type="spellEnd"/>
          </w:p>
        </w:tc>
      </w:tr>
      <w:tr w:rsidR="009E0332" w14:paraId="08B2421D" w14:textId="77777777">
        <w:trPr>
          <w:jc w:val="center"/>
        </w:trPr>
        <w:tc>
          <w:tcPr>
            <w:tcW w:w="1814" w:type="dxa"/>
          </w:tcPr>
          <w:p w14:paraId="767B3864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输出卷积</w:t>
            </w:r>
            <w:proofErr w:type="spellEnd"/>
          </w:p>
        </w:tc>
        <w:tc>
          <w:tcPr>
            <w:tcW w:w="3515" w:type="dxa"/>
          </w:tcPr>
          <w:p w14:paraId="702F4E9C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3×3×32×1 + 1</w:t>
            </w:r>
          </w:p>
        </w:tc>
        <w:tc>
          <w:tcPr>
            <w:tcW w:w="1814" w:type="dxa"/>
          </w:tcPr>
          <w:p w14:paraId="61E7A14B" w14:textId="17228EB2" w:rsidR="009E0332" w:rsidRPr="00DC6D48" w:rsidRDefault="00DC6D48">
            <w:pPr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289</w:t>
            </w:r>
          </w:p>
        </w:tc>
        <w:tc>
          <w:tcPr>
            <w:tcW w:w="2041" w:type="dxa"/>
          </w:tcPr>
          <w:p w14:paraId="0E23A65F" w14:textId="476DA47F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一致</w:t>
            </w:r>
            <w:proofErr w:type="spellEnd"/>
          </w:p>
        </w:tc>
      </w:tr>
      <w:tr w:rsidR="009E0332" w14:paraId="3CD3843B" w14:textId="77777777">
        <w:trPr>
          <w:jc w:val="center"/>
        </w:trPr>
        <w:tc>
          <w:tcPr>
            <w:tcW w:w="1814" w:type="dxa"/>
          </w:tcPr>
          <w:p w14:paraId="399EFD78" w14:textId="77777777" w:rsidR="009E0332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lastRenderedPageBreak/>
              <w:t>总参数量</w:t>
            </w:r>
            <w:proofErr w:type="spellEnd"/>
          </w:p>
        </w:tc>
        <w:tc>
          <w:tcPr>
            <w:tcW w:w="3515" w:type="dxa"/>
          </w:tcPr>
          <w:p w14:paraId="236EC182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相加</w:t>
            </w:r>
            <w:proofErr w:type="spellEnd"/>
          </w:p>
        </w:tc>
        <w:tc>
          <w:tcPr>
            <w:tcW w:w="1814" w:type="dxa"/>
          </w:tcPr>
          <w:p w14:paraId="6B0254B1" w14:textId="01F7BB2B" w:rsidR="009E0332" w:rsidRDefault="00DC6D48">
            <w:pPr>
              <w:spacing w:after="0" w:line="240" w:lineRule="auto"/>
              <w:jc w:val="center"/>
            </w:pPr>
            <w:r w:rsidRPr="00DC6D48">
              <w:t>38433</w:t>
            </w:r>
          </w:p>
        </w:tc>
        <w:tc>
          <w:tcPr>
            <w:tcW w:w="2041" w:type="dxa"/>
          </w:tcPr>
          <w:p w14:paraId="5377FA8B" w14:textId="3BF76D12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一致</w:t>
            </w:r>
            <w:proofErr w:type="spellEnd"/>
          </w:p>
        </w:tc>
      </w:tr>
    </w:tbl>
    <w:p w14:paraId="1984AE31" w14:textId="77777777" w:rsidR="009E0332" w:rsidRDefault="00000000">
      <w:pPr>
        <w:spacing w:after="16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color w:val="4B5563"/>
          <w:sz w:val="21"/>
          <w:lang w:eastAsia="zh-CN"/>
        </w:rPr>
        <w:t>提示：写出代入过程（如</w:t>
      </w:r>
      <w:r>
        <w:rPr>
          <w:rFonts w:ascii="Times New Roman" w:eastAsia="宋体" w:hAnsi="Times New Roman"/>
          <w:color w:val="4B5563"/>
          <w:sz w:val="21"/>
          <w:lang w:eastAsia="zh-CN"/>
        </w:rPr>
        <w:t xml:space="preserve"> 4×</w:t>
      </w:r>
      <w:proofErr w:type="gramStart"/>
      <w:r>
        <w:rPr>
          <w:rFonts w:ascii="Times New Roman" w:eastAsia="宋体" w:hAnsi="Times New Roman"/>
          <w:color w:val="4B5563"/>
          <w:sz w:val="21"/>
          <w:lang w:eastAsia="zh-CN"/>
        </w:rPr>
        <w:t>(288 + 9216 + 32)</w:t>
      </w:r>
      <w:proofErr w:type="gramEnd"/>
      <w:r>
        <w:rPr>
          <w:rFonts w:ascii="Times New Roman" w:eastAsia="宋体" w:hAnsi="Times New Roman"/>
          <w:color w:val="4B5563"/>
          <w:sz w:val="21"/>
          <w:lang w:eastAsia="zh-CN"/>
        </w:rPr>
        <w:t xml:space="preserve"> = 38144</w:t>
      </w:r>
      <w:r>
        <w:rPr>
          <w:rFonts w:ascii="Times New Roman" w:eastAsia="宋体" w:hAnsi="Times New Roman"/>
          <w:color w:val="4B5563"/>
          <w:sz w:val="21"/>
          <w:lang w:eastAsia="zh-CN"/>
        </w:rPr>
        <w:t>），并把</w:t>
      </w:r>
      <w:r>
        <w:rPr>
          <w:rFonts w:ascii="Times New Roman" w:eastAsia="宋体" w:hAnsi="Times New Roman"/>
          <w:color w:val="4B5563"/>
          <w:sz w:val="21"/>
          <w:lang w:eastAsia="zh-CN"/>
        </w:rPr>
        <w:t xml:space="preserve"> sum(</w:t>
      </w:r>
      <w:proofErr w:type="spellStart"/>
      <w:r>
        <w:rPr>
          <w:rFonts w:ascii="Times New Roman" w:eastAsia="宋体" w:hAnsi="Times New Roman"/>
          <w:color w:val="4B5563"/>
          <w:sz w:val="21"/>
          <w:lang w:eastAsia="zh-CN"/>
        </w:rPr>
        <w:t>p.numel</w:t>
      </w:r>
      <w:proofErr w:type="spellEnd"/>
      <w:r>
        <w:rPr>
          <w:rFonts w:ascii="Times New Roman" w:eastAsia="宋体" w:hAnsi="Times New Roman"/>
          <w:color w:val="4B5563"/>
          <w:sz w:val="21"/>
          <w:lang w:eastAsia="zh-CN"/>
        </w:rPr>
        <w:t xml:space="preserve">()) </w:t>
      </w:r>
      <w:r>
        <w:rPr>
          <w:rFonts w:ascii="Times New Roman" w:eastAsia="宋体" w:hAnsi="Times New Roman"/>
          <w:color w:val="4B5563"/>
          <w:sz w:val="21"/>
          <w:lang w:eastAsia="zh-CN"/>
        </w:rPr>
        <w:t>的打印结果截图放报告末尾。</w:t>
      </w:r>
    </w:p>
    <w:p w14:paraId="121B50B7" w14:textId="77777777" w:rsidR="009E0332" w:rsidRDefault="00000000">
      <w:pPr>
        <w:spacing w:before="200" w:after="120"/>
        <w:rPr>
          <w:lang w:eastAsia="zh-CN"/>
        </w:rPr>
      </w:pPr>
      <w:proofErr w:type="gramStart"/>
      <w:r>
        <w:rPr>
          <w:rFonts w:ascii="Arial" w:eastAsia="黑体" w:hAnsi="Arial"/>
          <w:b/>
          <w:color w:val="1F2937"/>
          <w:sz w:val="26"/>
          <w:lang w:eastAsia="zh-CN"/>
        </w:rPr>
        <w:t xml:space="preserve">2.3  </w:t>
      </w:r>
      <w:r>
        <w:rPr>
          <w:rFonts w:ascii="Arial" w:eastAsia="黑体" w:hAnsi="Arial"/>
          <w:b/>
          <w:color w:val="1F2937"/>
          <w:sz w:val="26"/>
          <w:lang w:eastAsia="zh-CN"/>
        </w:rPr>
        <w:t>基线结果</w:t>
      </w:r>
      <w:proofErr w:type="gramEnd"/>
    </w:p>
    <w:p w14:paraId="3CF437D3" w14:textId="72761F61" w:rsidR="009E0332" w:rsidRDefault="00000000">
      <w:pPr>
        <w:spacing w:after="16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测试</w:t>
      </w:r>
      <w:r>
        <w:rPr>
          <w:rFonts w:ascii="Times New Roman" w:eastAsia="宋体" w:hAnsi="Times New Roman"/>
          <w:sz w:val="24"/>
          <w:lang w:eastAsia="zh-CN"/>
        </w:rPr>
        <w:t xml:space="preserve"> MSE</w:t>
      </w:r>
      <w:r>
        <w:rPr>
          <w:rFonts w:ascii="Times New Roman" w:eastAsia="宋体" w:hAnsi="Times New Roman"/>
          <w:sz w:val="24"/>
          <w:lang w:eastAsia="zh-CN"/>
        </w:rPr>
        <w:t>：</w:t>
      </w:r>
      <w:r w:rsidR="00AA3C79" w:rsidRPr="00AA3C79">
        <w:rPr>
          <w:rFonts w:ascii="Times New Roman" w:eastAsia="宋体" w:hAnsi="Times New Roman"/>
          <w:sz w:val="24"/>
          <w:lang w:eastAsia="zh-CN"/>
        </w:rPr>
        <w:t>0.</w:t>
      </w:r>
      <w:proofErr w:type="gramStart"/>
      <w:r w:rsidR="00AA3C79" w:rsidRPr="00AA3C79">
        <w:rPr>
          <w:rFonts w:ascii="Times New Roman" w:eastAsia="宋体" w:hAnsi="Times New Roman"/>
          <w:sz w:val="24"/>
          <w:lang w:eastAsia="zh-CN"/>
        </w:rPr>
        <w:t>00375</w:t>
      </w:r>
      <w:r>
        <w:rPr>
          <w:rFonts w:ascii="Times New Roman" w:eastAsia="宋体" w:hAnsi="Times New Roman"/>
          <w:sz w:val="24"/>
          <w:lang w:eastAsia="zh-CN"/>
        </w:rPr>
        <w:t xml:space="preserve">　　测试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MAE</w:t>
      </w:r>
      <w:r>
        <w:rPr>
          <w:rFonts w:ascii="Times New Roman" w:eastAsia="宋体" w:hAnsi="Times New Roman"/>
          <w:sz w:val="24"/>
          <w:lang w:eastAsia="zh-CN"/>
        </w:rPr>
        <w:t>：</w:t>
      </w:r>
      <w:r w:rsidR="00AA3C79" w:rsidRPr="00AA3C79">
        <w:rPr>
          <w:rFonts w:ascii="Times New Roman" w:eastAsia="宋体" w:hAnsi="Times New Roman"/>
          <w:sz w:val="24"/>
          <w:lang w:eastAsia="zh-CN"/>
        </w:rPr>
        <w:t>0.</w:t>
      </w:r>
      <w:proofErr w:type="gramStart"/>
      <w:r w:rsidR="00AA3C79" w:rsidRPr="00AA3C79">
        <w:rPr>
          <w:rFonts w:ascii="Times New Roman" w:eastAsia="宋体" w:hAnsi="Times New Roman"/>
          <w:sz w:val="24"/>
          <w:lang w:eastAsia="zh-CN"/>
        </w:rPr>
        <w:t>01633</w:t>
      </w:r>
      <w:r>
        <w:rPr>
          <w:rFonts w:ascii="Times New Roman" w:eastAsia="宋体" w:hAnsi="Times New Roman"/>
          <w:sz w:val="24"/>
          <w:lang w:eastAsia="zh-CN"/>
        </w:rPr>
        <w:t xml:space="preserve">　　耗时</w:t>
      </w:r>
      <w:proofErr w:type="gramEnd"/>
      <w:r>
        <w:rPr>
          <w:rFonts w:ascii="Times New Roman" w:eastAsia="宋体" w:hAnsi="Times New Roman"/>
          <w:sz w:val="24"/>
          <w:lang w:eastAsia="zh-CN"/>
        </w:rPr>
        <w:t>：</w:t>
      </w:r>
      <w:r w:rsidR="00AA3C79" w:rsidRPr="00AA3C79">
        <w:rPr>
          <w:rFonts w:ascii="Times New Roman" w:eastAsia="宋体" w:hAnsi="Times New Roman"/>
          <w:sz w:val="24"/>
          <w:lang w:eastAsia="zh-CN"/>
        </w:rPr>
        <w:t>7.44</w:t>
      </w:r>
      <w:r>
        <w:rPr>
          <w:rFonts w:ascii="Times New Roman" w:eastAsia="宋体" w:hAnsi="Times New Roman"/>
          <w:sz w:val="24"/>
          <w:lang w:eastAsia="zh-CN"/>
        </w:rPr>
        <w:t xml:space="preserve"> s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9E0332" w14:paraId="44A283C2" w14:textId="77777777">
        <w:trPr>
          <w:jc w:val="center"/>
        </w:trPr>
        <w:tc>
          <w:tcPr>
            <w:tcW w:w="8958" w:type="dxa"/>
          </w:tcPr>
          <w:p w14:paraId="000E6E1A" w14:textId="52D7057C" w:rsidR="009E0332" w:rsidRDefault="00F540F5">
            <w:pPr>
              <w:spacing w:before="480" w:after="4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57B7708" wp14:editId="0E92C240">
                  <wp:extent cx="5329925" cy="3807344"/>
                  <wp:effectExtent l="0" t="0" r="4445" b="3175"/>
                  <wp:docPr id="821757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6947" cy="3812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A578AE" w14:textId="77777777" w:rsidR="009E0332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 xml:space="preserve">1  </w:t>
      </w:r>
      <w:r>
        <w:rPr>
          <w:rFonts w:ascii="Arial" w:eastAsia="黑体" w:hAnsi="Arial"/>
          <w:b/>
          <w:sz w:val="21"/>
          <w:lang w:eastAsia="zh-CN"/>
        </w:rPr>
        <w:t>基线训练损失与测试</w:t>
      </w:r>
      <w:proofErr w:type="gramEnd"/>
      <w:r>
        <w:rPr>
          <w:rFonts w:ascii="Arial" w:eastAsia="黑体" w:hAnsi="Arial"/>
          <w:b/>
          <w:sz w:val="21"/>
          <w:lang w:eastAsia="zh-CN"/>
        </w:rPr>
        <w:t xml:space="preserve"> MSE </w:t>
      </w:r>
      <w:r>
        <w:rPr>
          <w:rFonts w:ascii="Arial" w:eastAsia="黑体" w:hAnsi="Arial"/>
          <w:b/>
          <w:sz w:val="21"/>
          <w:lang w:eastAsia="zh-CN"/>
        </w:rPr>
        <w:t>曲线（</w:t>
      </w:r>
      <w:r>
        <w:rPr>
          <w:rFonts w:ascii="Arial" w:eastAsia="黑体" w:hAnsi="Arial"/>
          <w:b/>
          <w:sz w:val="21"/>
          <w:lang w:eastAsia="zh-CN"/>
        </w:rPr>
        <w:t>result_baseline.png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4C136C19" w14:textId="77777777" w:rsidR="009E0332" w:rsidRDefault="00000000">
      <w:pPr>
        <w:spacing w:before="280" w:after="160"/>
        <w:rPr>
          <w:lang w:eastAsia="zh-CN"/>
        </w:rPr>
      </w:pPr>
      <w:proofErr w:type="gramStart"/>
      <w:r>
        <w:rPr>
          <w:rFonts w:ascii="Arial" w:eastAsia="黑体" w:hAnsi="Arial"/>
          <w:b/>
          <w:color w:val="1F2937"/>
          <w:sz w:val="30"/>
          <w:lang w:eastAsia="zh-CN"/>
        </w:rPr>
        <w:t xml:space="preserve">3  </w:t>
      </w:r>
      <w:r>
        <w:rPr>
          <w:rFonts w:ascii="Arial" w:eastAsia="黑体" w:hAnsi="Arial"/>
          <w:b/>
          <w:color w:val="1F2937"/>
          <w:sz w:val="30"/>
          <w:lang w:eastAsia="zh-CN"/>
        </w:rPr>
        <w:t>对照实验</w:t>
      </w:r>
      <w:proofErr w:type="gramEnd"/>
      <w:r>
        <w:rPr>
          <w:rFonts w:ascii="Arial" w:eastAsia="黑体" w:hAnsi="Arial"/>
          <w:b/>
          <w:color w:val="1F2937"/>
          <w:sz w:val="30"/>
          <w:lang w:eastAsia="zh-CN"/>
        </w:rPr>
        <w:t>（控制变量）</w:t>
      </w:r>
    </w:p>
    <w:p w14:paraId="2026E076" w14:textId="77777777" w:rsidR="009E0332" w:rsidRDefault="00000000">
      <w:pPr>
        <w:spacing w:before="160" w:after="80"/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表</w:t>
      </w:r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 xml:space="preserve">4  </w:t>
      </w:r>
      <w:r>
        <w:rPr>
          <w:rFonts w:ascii="Arial" w:eastAsia="黑体" w:hAnsi="Arial"/>
          <w:b/>
          <w:sz w:val="21"/>
          <w:lang w:eastAsia="zh-CN"/>
        </w:rPr>
        <w:t>对照实验设计与结果记录表</w:t>
      </w:r>
      <w:proofErr w:type="gram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623"/>
        <w:gridCol w:w="1360"/>
        <w:gridCol w:w="2037"/>
        <w:gridCol w:w="1077"/>
        <w:gridCol w:w="1077"/>
        <w:gridCol w:w="1076"/>
        <w:gridCol w:w="1924"/>
      </w:tblGrid>
      <w:tr w:rsidR="009E0332" w14:paraId="2C0C09B7" w14:textId="77777777">
        <w:trPr>
          <w:jc w:val="center"/>
        </w:trPr>
        <w:tc>
          <w:tcPr>
            <w:tcW w:w="624" w:type="dxa"/>
            <w:shd w:val="clear" w:color="auto" w:fill="ECFDF5"/>
          </w:tcPr>
          <w:p w14:paraId="0E7DDF7E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18"/>
              </w:rPr>
              <w:t>组号</w:t>
            </w:r>
            <w:proofErr w:type="spellEnd"/>
          </w:p>
        </w:tc>
        <w:tc>
          <w:tcPr>
            <w:tcW w:w="1361" w:type="dxa"/>
            <w:shd w:val="clear" w:color="auto" w:fill="ECFDF5"/>
          </w:tcPr>
          <w:p w14:paraId="0DF3A956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18"/>
              </w:rPr>
              <w:t>实验名称</w:t>
            </w:r>
            <w:proofErr w:type="spellEnd"/>
          </w:p>
        </w:tc>
        <w:tc>
          <w:tcPr>
            <w:tcW w:w="2041" w:type="dxa"/>
            <w:shd w:val="clear" w:color="auto" w:fill="ECFDF5"/>
          </w:tcPr>
          <w:p w14:paraId="57B4036F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18"/>
              </w:rPr>
              <w:t>改动内容</w:t>
            </w:r>
            <w:proofErr w:type="spellEnd"/>
          </w:p>
        </w:tc>
        <w:tc>
          <w:tcPr>
            <w:tcW w:w="1077" w:type="dxa"/>
            <w:shd w:val="clear" w:color="auto" w:fill="ECFDF5"/>
          </w:tcPr>
          <w:p w14:paraId="2FF4A632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18"/>
              </w:rPr>
              <w:t>MSE</w:t>
            </w:r>
          </w:p>
        </w:tc>
        <w:tc>
          <w:tcPr>
            <w:tcW w:w="1077" w:type="dxa"/>
            <w:shd w:val="clear" w:color="auto" w:fill="ECFDF5"/>
          </w:tcPr>
          <w:p w14:paraId="5798A314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18"/>
              </w:rPr>
              <w:t>MAE</w:t>
            </w:r>
          </w:p>
        </w:tc>
        <w:tc>
          <w:tcPr>
            <w:tcW w:w="1077" w:type="dxa"/>
            <w:shd w:val="clear" w:color="auto" w:fill="ECFDF5"/>
          </w:tcPr>
          <w:p w14:paraId="15B52B15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18"/>
              </w:rPr>
              <w:t>耗时（</w:t>
            </w:r>
            <w:r>
              <w:rPr>
                <w:rFonts w:ascii="Arial" w:eastAsia="黑体" w:hAnsi="Arial"/>
                <w:b/>
                <w:sz w:val="18"/>
              </w:rPr>
              <w:t>s</w:t>
            </w:r>
            <w:proofErr w:type="spellEnd"/>
            <w:r>
              <w:rPr>
                <w:rFonts w:ascii="Arial" w:eastAsia="黑体" w:hAnsi="Arial"/>
                <w:b/>
                <w:sz w:val="18"/>
              </w:rPr>
              <w:t>）</w:t>
            </w:r>
          </w:p>
        </w:tc>
        <w:tc>
          <w:tcPr>
            <w:tcW w:w="1928" w:type="dxa"/>
            <w:shd w:val="clear" w:color="auto" w:fill="ECFDF5"/>
          </w:tcPr>
          <w:p w14:paraId="62427EEC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18"/>
              </w:rPr>
              <w:t>观察结论</w:t>
            </w:r>
            <w:proofErr w:type="spellEnd"/>
          </w:p>
        </w:tc>
      </w:tr>
      <w:tr w:rsidR="009E0332" w14:paraId="1F709112" w14:textId="77777777">
        <w:trPr>
          <w:jc w:val="center"/>
        </w:trPr>
        <w:tc>
          <w:tcPr>
            <w:tcW w:w="624" w:type="dxa"/>
          </w:tcPr>
          <w:p w14:paraId="64DD6D1F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</w:t>
            </w:r>
          </w:p>
        </w:tc>
        <w:tc>
          <w:tcPr>
            <w:tcW w:w="1361" w:type="dxa"/>
          </w:tcPr>
          <w:p w14:paraId="1DB02E95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18"/>
              </w:rPr>
              <w:t>基线</w:t>
            </w:r>
            <w:proofErr w:type="spellEnd"/>
            <w:r>
              <w:rPr>
                <w:rFonts w:ascii="Times New Roman" w:eastAsia="宋体" w:hAnsi="Times New Roman"/>
                <w:sz w:val="18"/>
              </w:rPr>
              <w:t xml:space="preserve"> Baseline</w:t>
            </w:r>
          </w:p>
        </w:tc>
        <w:tc>
          <w:tcPr>
            <w:tcW w:w="2041" w:type="dxa"/>
          </w:tcPr>
          <w:p w14:paraId="0AF7C853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—</w:t>
            </w:r>
          </w:p>
        </w:tc>
        <w:tc>
          <w:tcPr>
            <w:tcW w:w="1077" w:type="dxa"/>
          </w:tcPr>
          <w:p w14:paraId="5ECCC27C" w14:textId="1999961A" w:rsidR="009E0332" w:rsidRDefault="00F540F5">
            <w:pPr>
              <w:spacing w:after="0" w:line="240" w:lineRule="auto"/>
              <w:jc w:val="center"/>
            </w:pPr>
            <w:r w:rsidRPr="00AA3C79">
              <w:rPr>
                <w:rFonts w:ascii="Times New Roman" w:eastAsia="宋体" w:hAnsi="Times New Roman"/>
                <w:sz w:val="24"/>
                <w:lang w:eastAsia="zh-CN"/>
              </w:rPr>
              <w:t>0.00375</w:t>
            </w:r>
          </w:p>
        </w:tc>
        <w:tc>
          <w:tcPr>
            <w:tcW w:w="1077" w:type="dxa"/>
          </w:tcPr>
          <w:p w14:paraId="704E00EF" w14:textId="06B2B910" w:rsidR="009E0332" w:rsidRDefault="00F540F5">
            <w:pPr>
              <w:spacing w:after="0" w:line="240" w:lineRule="auto"/>
              <w:jc w:val="center"/>
            </w:pPr>
            <w:r w:rsidRPr="00AA3C79">
              <w:rPr>
                <w:rFonts w:ascii="Times New Roman" w:eastAsia="宋体" w:hAnsi="Times New Roman"/>
                <w:sz w:val="24"/>
                <w:lang w:eastAsia="zh-CN"/>
              </w:rPr>
              <w:t>0.01633</w:t>
            </w:r>
          </w:p>
        </w:tc>
        <w:tc>
          <w:tcPr>
            <w:tcW w:w="1077" w:type="dxa"/>
          </w:tcPr>
          <w:p w14:paraId="7B86D49F" w14:textId="5F240662" w:rsidR="009E0332" w:rsidRDefault="00F540F5">
            <w:pPr>
              <w:spacing w:after="0" w:line="240" w:lineRule="auto"/>
              <w:jc w:val="center"/>
            </w:pPr>
            <w:r w:rsidRPr="00AA3C79">
              <w:rPr>
                <w:rFonts w:ascii="Times New Roman" w:eastAsia="宋体" w:hAnsi="Times New Roman"/>
                <w:sz w:val="24"/>
                <w:lang w:eastAsia="zh-CN"/>
              </w:rPr>
              <w:t>7.44</w:t>
            </w:r>
          </w:p>
        </w:tc>
        <w:tc>
          <w:tcPr>
            <w:tcW w:w="1928" w:type="dxa"/>
          </w:tcPr>
          <w:p w14:paraId="7E97C514" w14:textId="77777777" w:rsidR="009E0332" w:rsidRDefault="009E0332">
            <w:pPr>
              <w:spacing w:after="0" w:line="240" w:lineRule="auto"/>
              <w:jc w:val="center"/>
            </w:pPr>
          </w:p>
        </w:tc>
      </w:tr>
      <w:tr w:rsidR="009E0332" w14:paraId="7D69BB33" w14:textId="77777777">
        <w:trPr>
          <w:jc w:val="center"/>
        </w:trPr>
        <w:tc>
          <w:tcPr>
            <w:tcW w:w="624" w:type="dxa"/>
          </w:tcPr>
          <w:p w14:paraId="3C7A1C4E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1</w:t>
            </w:r>
          </w:p>
        </w:tc>
        <w:tc>
          <w:tcPr>
            <w:tcW w:w="1361" w:type="dxa"/>
          </w:tcPr>
          <w:p w14:paraId="339CC217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18"/>
              </w:rPr>
              <w:t>加深层数</w:t>
            </w:r>
            <w:proofErr w:type="spellEnd"/>
          </w:p>
        </w:tc>
        <w:tc>
          <w:tcPr>
            <w:tcW w:w="2041" w:type="dxa"/>
          </w:tcPr>
          <w:p w14:paraId="1FCEB975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 xml:space="preserve">2 </w:t>
            </w:r>
            <w:r>
              <w:rPr>
                <w:rFonts w:ascii="Times New Roman" w:eastAsia="宋体" w:hAnsi="Times New Roman"/>
                <w:sz w:val="18"/>
              </w:rPr>
              <w:t>层</w:t>
            </w:r>
          </w:p>
        </w:tc>
        <w:tc>
          <w:tcPr>
            <w:tcW w:w="1077" w:type="dxa"/>
          </w:tcPr>
          <w:p w14:paraId="58AD93D2" w14:textId="561EFDB8" w:rsidR="009E0332" w:rsidRDefault="00E36F50">
            <w:pPr>
              <w:spacing w:after="0" w:line="240" w:lineRule="auto"/>
              <w:jc w:val="center"/>
            </w:pPr>
            <w:r w:rsidRPr="00E36F50">
              <w:t>0.00352</w:t>
            </w:r>
          </w:p>
        </w:tc>
        <w:tc>
          <w:tcPr>
            <w:tcW w:w="1077" w:type="dxa"/>
          </w:tcPr>
          <w:p w14:paraId="160CC2B9" w14:textId="0313D74A" w:rsidR="009E0332" w:rsidRDefault="00E36F50">
            <w:pPr>
              <w:spacing w:after="0" w:line="240" w:lineRule="auto"/>
              <w:jc w:val="center"/>
            </w:pPr>
            <w:r w:rsidRPr="00E36F50">
              <w:t>0.01033</w:t>
            </w:r>
          </w:p>
        </w:tc>
        <w:tc>
          <w:tcPr>
            <w:tcW w:w="1077" w:type="dxa"/>
          </w:tcPr>
          <w:p w14:paraId="0296E81C" w14:textId="11C15E40" w:rsidR="009E0332" w:rsidRDefault="00E36F50">
            <w:pPr>
              <w:spacing w:after="0" w:line="240" w:lineRule="auto"/>
              <w:jc w:val="center"/>
            </w:pPr>
            <w:r w:rsidRPr="00E36F50">
              <w:t>11.64</w:t>
            </w:r>
          </w:p>
        </w:tc>
        <w:tc>
          <w:tcPr>
            <w:tcW w:w="1928" w:type="dxa"/>
          </w:tcPr>
          <w:p w14:paraId="725336C9" w14:textId="77777777" w:rsidR="009E0332" w:rsidRDefault="009E0332">
            <w:pPr>
              <w:spacing w:after="0" w:line="240" w:lineRule="auto"/>
              <w:jc w:val="center"/>
            </w:pPr>
          </w:p>
        </w:tc>
      </w:tr>
      <w:tr w:rsidR="009E0332" w14:paraId="6D286D33" w14:textId="77777777">
        <w:trPr>
          <w:jc w:val="center"/>
        </w:trPr>
        <w:tc>
          <w:tcPr>
            <w:tcW w:w="624" w:type="dxa"/>
          </w:tcPr>
          <w:p w14:paraId="5C3F7FF2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2</w:t>
            </w:r>
          </w:p>
        </w:tc>
        <w:tc>
          <w:tcPr>
            <w:tcW w:w="1361" w:type="dxa"/>
          </w:tcPr>
          <w:p w14:paraId="0B1C60D3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18"/>
              </w:rPr>
              <w:t>隐藏通道</w:t>
            </w:r>
            <w:proofErr w:type="spellEnd"/>
          </w:p>
        </w:tc>
        <w:tc>
          <w:tcPr>
            <w:tcW w:w="2041" w:type="dxa"/>
          </w:tcPr>
          <w:p w14:paraId="5ABB466F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32 → 64</w:t>
            </w:r>
          </w:p>
        </w:tc>
        <w:tc>
          <w:tcPr>
            <w:tcW w:w="1077" w:type="dxa"/>
          </w:tcPr>
          <w:p w14:paraId="5D89EA9D" w14:textId="6D043051" w:rsidR="009E0332" w:rsidRDefault="00E36F50">
            <w:pPr>
              <w:spacing w:after="0" w:line="240" w:lineRule="auto"/>
              <w:jc w:val="center"/>
            </w:pPr>
            <w:r w:rsidRPr="00E36F50">
              <w:t>0.00364</w:t>
            </w:r>
          </w:p>
        </w:tc>
        <w:tc>
          <w:tcPr>
            <w:tcW w:w="1077" w:type="dxa"/>
          </w:tcPr>
          <w:p w14:paraId="0EFA5E28" w14:textId="68D22512" w:rsidR="009E0332" w:rsidRDefault="00385874">
            <w:pPr>
              <w:spacing w:after="0" w:line="240" w:lineRule="auto"/>
              <w:jc w:val="center"/>
            </w:pPr>
            <w:r w:rsidRPr="00385874">
              <w:t>0.01124</w:t>
            </w:r>
          </w:p>
        </w:tc>
        <w:tc>
          <w:tcPr>
            <w:tcW w:w="1077" w:type="dxa"/>
          </w:tcPr>
          <w:p w14:paraId="35FAE532" w14:textId="2B71D128" w:rsidR="009E0332" w:rsidRDefault="00385874">
            <w:pPr>
              <w:spacing w:after="0" w:line="240" w:lineRule="auto"/>
              <w:jc w:val="center"/>
            </w:pPr>
            <w:r w:rsidRPr="00385874">
              <w:t>12.81</w:t>
            </w:r>
          </w:p>
        </w:tc>
        <w:tc>
          <w:tcPr>
            <w:tcW w:w="1928" w:type="dxa"/>
          </w:tcPr>
          <w:p w14:paraId="75377FA2" w14:textId="77777777" w:rsidR="009E0332" w:rsidRDefault="009E0332">
            <w:pPr>
              <w:spacing w:after="0" w:line="240" w:lineRule="auto"/>
              <w:jc w:val="center"/>
            </w:pPr>
          </w:p>
        </w:tc>
      </w:tr>
      <w:tr w:rsidR="009E0332" w14:paraId="043167D2" w14:textId="77777777">
        <w:trPr>
          <w:jc w:val="center"/>
        </w:trPr>
        <w:tc>
          <w:tcPr>
            <w:tcW w:w="624" w:type="dxa"/>
          </w:tcPr>
          <w:p w14:paraId="42F22767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3</w:t>
            </w:r>
          </w:p>
        </w:tc>
        <w:tc>
          <w:tcPr>
            <w:tcW w:w="1361" w:type="dxa"/>
          </w:tcPr>
          <w:p w14:paraId="5EDE6738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18"/>
              </w:rPr>
              <w:t>卷积核</w:t>
            </w:r>
            <w:proofErr w:type="spellEnd"/>
          </w:p>
        </w:tc>
        <w:tc>
          <w:tcPr>
            <w:tcW w:w="2041" w:type="dxa"/>
          </w:tcPr>
          <w:p w14:paraId="152AB027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K=3 → 5</w:t>
            </w:r>
          </w:p>
        </w:tc>
        <w:tc>
          <w:tcPr>
            <w:tcW w:w="1077" w:type="dxa"/>
          </w:tcPr>
          <w:p w14:paraId="21B495B9" w14:textId="61DAAA85" w:rsidR="009E0332" w:rsidRDefault="00977A97">
            <w:pPr>
              <w:spacing w:after="0" w:line="240" w:lineRule="auto"/>
              <w:jc w:val="center"/>
            </w:pPr>
            <w:r w:rsidRPr="00977A97">
              <w:t>0.00353</w:t>
            </w:r>
          </w:p>
        </w:tc>
        <w:tc>
          <w:tcPr>
            <w:tcW w:w="1077" w:type="dxa"/>
          </w:tcPr>
          <w:p w14:paraId="27E08D9C" w14:textId="3523A5E4" w:rsidR="009E0332" w:rsidRDefault="00977A97">
            <w:pPr>
              <w:spacing w:after="0" w:line="240" w:lineRule="auto"/>
              <w:jc w:val="center"/>
            </w:pPr>
            <w:r w:rsidRPr="00977A97">
              <w:t>0.01509</w:t>
            </w:r>
          </w:p>
        </w:tc>
        <w:tc>
          <w:tcPr>
            <w:tcW w:w="1077" w:type="dxa"/>
          </w:tcPr>
          <w:p w14:paraId="6CA5645F" w14:textId="18EBF5C7" w:rsidR="009E0332" w:rsidRDefault="00977A97">
            <w:pPr>
              <w:spacing w:after="0" w:line="240" w:lineRule="auto"/>
              <w:jc w:val="center"/>
            </w:pPr>
            <w:r w:rsidRPr="00977A97">
              <w:t>9.88</w:t>
            </w:r>
          </w:p>
        </w:tc>
        <w:tc>
          <w:tcPr>
            <w:tcW w:w="1928" w:type="dxa"/>
          </w:tcPr>
          <w:p w14:paraId="20089463" w14:textId="77777777" w:rsidR="009E0332" w:rsidRDefault="009E0332">
            <w:pPr>
              <w:spacing w:after="0" w:line="240" w:lineRule="auto"/>
              <w:jc w:val="center"/>
            </w:pPr>
          </w:p>
        </w:tc>
      </w:tr>
      <w:tr w:rsidR="009E0332" w14:paraId="7C15761F" w14:textId="77777777">
        <w:trPr>
          <w:jc w:val="center"/>
        </w:trPr>
        <w:tc>
          <w:tcPr>
            <w:tcW w:w="624" w:type="dxa"/>
          </w:tcPr>
          <w:p w14:paraId="76688C32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4</w:t>
            </w:r>
          </w:p>
        </w:tc>
        <w:tc>
          <w:tcPr>
            <w:tcW w:w="1361" w:type="dxa"/>
          </w:tcPr>
          <w:p w14:paraId="23D7611D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18"/>
              </w:rPr>
              <w:t>输入帧数</w:t>
            </w:r>
            <w:proofErr w:type="spellEnd"/>
          </w:p>
        </w:tc>
        <w:tc>
          <w:tcPr>
            <w:tcW w:w="2041" w:type="dxa"/>
          </w:tcPr>
          <w:p w14:paraId="18B54E42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4 → 8</w:t>
            </w:r>
          </w:p>
        </w:tc>
        <w:tc>
          <w:tcPr>
            <w:tcW w:w="1077" w:type="dxa"/>
          </w:tcPr>
          <w:p w14:paraId="7E8800B5" w14:textId="24438354" w:rsidR="009E0332" w:rsidRDefault="002108B9">
            <w:pPr>
              <w:spacing w:after="0" w:line="240" w:lineRule="auto"/>
              <w:jc w:val="center"/>
            </w:pPr>
            <w:r w:rsidRPr="002108B9">
              <w:t>0.00365</w:t>
            </w:r>
          </w:p>
        </w:tc>
        <w:tc>
          <w:tcPr>
            <w:tcW w:w="1077" w:type="dxa"/>
          </w:tcPr>
          <w:p w14:paraId="42900B93" w14:textId="2D7401DB" w:rsidR="009E0332" w:rsidRDefault="002108B9">
            <w:pPr>
              <w:spacing w:after="0" w:line="240" w:lineRule="auto"/>
              <w:jc w:val="center"/>
            </w:pPr>
            <w:r w:rsidRPr="002108B9">
              <w:t>0.01222</w:t>
            </w:r>
          </w:p>
        </w:tc>
        <w:tc>
          <w:tcPr>
            <w:tcW w:w="1077" w:type="dxa"/>
          </w:tcPr>
          <w:p w14:paraId="2B18EEEE" w14:textId="750855E2" w:rsidR="009E0332" w:rsidRDefault="002108B9">
            <w:pPr>
              <w:spacing w:after="0" w:line="240" w:lineRule="auto"/>
              <w:jc w:val="center"/>
            </w:pPr>
            <w:r w:rsidRPr="002108B9">
              <w:t>13.82</w:t>
            </w:r>
          </w:p>
        </w:tc>
        <w:tc>
          <w:tcPr>
            <w:tcW w:w="1928" w:type="dxa"/>
          </w:tcPr>
          <w:p w14:paraId="7692E2D8" w14:textId="77777777" w:rsidR="009E0332" w:rsidRDefault="009E0332">
            <w:pPr>
              <w:spacing w:after="0" w:line="240" w:lineRule="auto"/>
              <w:jc w:val="center"/>
            </w:pPr>
          </w:p>
        </w:tc>
      </w:tr>
      <w:tr w:rsidR="009E0332" w14:paraId="66F6B08C" w14:textId="77777777">
        <w:trPr>
          <w:jc w:val="center"/>
        </w:trPr>
        <w:tc>
          <w:tcPr>
            <w:tcW w:w="624" w:type="dxa"/>
          </w:tcPr>
          <w:p w14:paraId="5E6174A0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5</w:t>
            </w:r>
          </w:p>
        </w:tc>
        <w:tc>
          <w:tcPr>
            <w:tcW w:w="1361" w:type="dxa"/>
          </w:tcPr>
          <w:p w14:paraId="5BC41795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18"/>
              </w:rPr>
              <w:t>结构对照</w:t>
            </w:r>
            <w:proofErr w:type="spellEnd"/>
          </w:p>
        </w:tc>
        <w:tc>
          <w:tcPr>
            <w:tcW w:w="2041" w:type="dxa"/>
          </w:tcPr>
          <w:p w14:paraId="0CC999D5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18"/>
              </w:rPr>
              <w:t>全连接</w:t>
            </w:r>
            <w:proofErr w:type="spellEnd"/>
            <w:r>
              <w:rPr>
                <w:rFonts w:ascii="Times New Roman" w:eastAsia="宋体" w:hAnsi="Times New Roman"/>
                <w:sz w:val="18"/>
              </w:rPr>
              <w:t xml:space="preserve"> LSTM</w:t>
            </w:r>
          </w:p>
        </w:tc>
        <w:tc>
          <w:tcPr>
            <w:tcW w:w="1077" w:type="dxa"/>
          </w:tcPr>
          <w:p w14:paraId="2D1F26AB" w14:textId="55E6C91A" w:rsidR="009E0332" w:rsidRDefault="006C2A95">
            <w:pPr>
              <w:spacing w:after="0" w:line="240" w:lineRule="auto"/>
              <w:jc w:val="center"/>
            </w:pPr>
            <w:r w:rsidRPr="006C2A95">
              <w:t>0.00375</w:t>
            </w:r>
          </w:p>
        </w:tc>
        <w:tc>
          <w:tcPr>
            <w:tcW w:w="1077" w:type="dxa"/>
          </w:tcPr>
          <w:p w14:paraId="1F1B40FE" w14:textId="50F555E6" w:rsidR="009E0332" w:rsidRDefault="006C2A95">
            <w:pPr>
              <w:spacing w:after="0" w:line="240" w:lineRule="auto"/>
              <w:jc w:val="center"/>
            </w:pPr>
            <w:r w:rsidRPr="006C2A95">
              <w:t>0.01633</w:t>
            </w:r>
          </w:p>
        </w:tc>
        <w:tc>
          <w:tcPr>
            <w:tcW w:w="1077" w:type="dxa"/>
          </w:tcPr>
          <w:p w14:paraId="73992610" w14:textId="67BF2EA3" w:rsidR="009E0332" w:rsidRDefault="006C2A95">
            <w:pPr>
              <w:spacing w:after="0" w:line="240" w:lineRule="auto"/>
              <w:jc w:val="center"/>
            </w:pPr>
            <w:r w:rsidRPr="006C2A95">
              <w:t>7.15</w:t>
            </w:r>
          </w:p>
        </w:tc>
        <w:tc>
          <w:tcPr>
            <w:tcW w:w="1928" w:type="dxa"/>
          </w:tcPr>
          <w:p w14:paraId="55563331" w14:textId="77777777" w:rsidR="009E0332" w:rsidRDefault="009E0332">
            <w:pPr>
              <w:spacing w:after="0" w:line="240" w:lineRule="auto"/>
              <w:jc w:val="center"/>
            </w:pPr>
          </w:p>
        </w:tc>
      </w:tr>
      <w:tr w:rsidR="009E0332" w14:paraId="7D62050C" w14:textId="77777777">
        <w:trPr>
          <w:jc w:val="center"/>
        </w:trPr>
        <w:tc>
          <w:tcPr>
            <w:tcW w:w="624" w:type="dxa"/>
          </w:tcPr>
          <w:p w14:paraId="20DFCB38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6</w:t>
            </w:r>
          </w:p>
        </w:tc>
        <w:tc>
          <w:tcPr>
            <w:tcW w:w="1361" w:type="dxa"/>
          </w:tcPr>
          <w:p w14:paraId="4483ED73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18"/>
              </w:rPr>
              <w:t>损失函数</w:t>
            </w:r>
            <w:proofErr w:type="spellEnd"/>
          </w:p>
        </w:tc>
        <w:tc>
          <w:tcPr>
            <w:tcW w:w="2041" w:type="dxa"/>
          </w:tcPr>
          <w:p w14:paraId="143920E8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MSE → L1</w:t>
            </w:r>
          </w:p>
        </w:tc>
        <w:tc>
          <w:tcPr>
            <w:tcW w:w="1077" w:type="dxa"/>
          </w:tcPr>
          <w:p w14:paraId="6EB02CBC" w14:textId="562F09FD" w:rsidR="009E0332" w:rsidRDefault="00316F88">
            <w:pPr>
              <w:spacing w:after="0" w:line="240" w:lineRule="auto"/>
              <w:jc w:val="center"/>
            </w:pPr>
            <w:r w:rsidRPr="00316F88">
              <w:t>0.00927</w:t>
            </w:r>
          </w:p>
        </w:tc>
        <w:tc>
          <w:tcPr>
            <w:tcW w:w="1077" w:type="dxa"/>
          </w:tcPr>
          <w:p w14:paraId="77B11AEF" w14:textId="491C02EF" w:rsidR="009E0332" w:rsidRDefault="00316F88">
            <w:pPr>
              <w:spacing w:after="0" w:line="240" w:lineRule="auto"/>
              <w:jc w:val="center"/>
            </w:pPr>
            <w:r w:rsidRPr="00316F88">
              <w:t>0.01277</w:t>
            </w:r>
          </w:p>
        </w:tc>
        <w:tc>
          <w:tcPr>
            <w:tcW w:w="1077" w:type="dxa"/>
          </w:tcPr>
          <w:p w14:paraId="60633FBA" w14:textId="5C10D89E" w:rsidR="009E0332" w:rsidRDefault="00316F88">
            <w:pPr>
              <w:spacing w:after="0" w:line="240" w:lineRule="auto"/>
              <w:jc w:val="center"/>
            </w:pPr>
            <w:r w:rsidRPr="00316F88">
              <w:t>7.35</w:t>
            </w:r>
          </w:p>
        </w:tc>
        <w:tc>
          <w:tcPr>
            <w:tcW w:w="1928" w:type="dxa"/>
          </w:tcPr>
          <w:p w14:paraId="5A90BAFB" w14:textId="77777777" w:rsidR="009E0332" w:rsidRDefault="009E0332">
            <w:pPr>
              <w:spacing w:after="0" w:line="240" w:lineRule="auto"/>
              <w:jc w:val="center"/>
            </w:pPr>
          </w:p>
        </w:tc>
      </w:tr>
      <w:tr w:rsidR="009E0332" w14:paraId="4D3EAE11" w14:textId="77777777">
        <w:trPr>
          <w:jc w:val="center"/>
        </w:trPr>
        <w:tc>
          <w:tcPr>
            <w:tcW w:w="624" w:type="dxa"/>
          </w:tcPr>
          <w:p w14:paraId="3468A3B5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7</w:t>
            </w:r>
          </w:p>
        </w:tc>
        <w:tc>
          <w:tcPr>
            <w:tcW w:w="1361" w:type="dxa"/>
          </w:tcPr>
          <w:p w14:paraId="2D5D2475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18"/>
              </w:rPr>
              <w:t>最优组合</w:t>
            </w:r>
            <w:proofErr w:type="spellEnd"/>
          </w:p>
        </w:tc>
        <w:tc>
          <w:tcPr>
            <w:tcW w:w="2041" w:type="dxa"/>
          </w:tcPr>
          <w:p w14:paraId="694C5DD7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18"/>
              </w:rPr>
              <w:t>综合有效改进</w:t>
            </w:r>
            <w:proofErr w:type="spellEnd"/>
          </w:p>
        </w:tc>
        <w:tc>
          <w:tcPr>
            <w:tcW w:w="1077" w:type="dxa"/>
          </w:tcPr>
          <w:p w14:paraId="31B8E9EE" w14:textId="579BBD83" w:rsidR="009E0332" w:rsidRDefault="00C73991">
            <w:pPr>
              <w:spacing w:after="0" w:line="240" w:lineRule="auto"/>
              <w:jc w:val="center"/>
            </w:pPr>
            <w:r w:rsidRPr="00C73991">
              <w:t>0.00273</w:t>
            </w:r>
          </w:p>
        </w:tc>
        <w:tc>
          <w:tcPr>
            <w:tcW w:w="1077" w:type="dxa"/>
          </w:tcPr>
          <w:p w14:paraId="1DF32DB9" w14:textId="5A142009" w:rsidR="009E0332" w:rsidRDefault="00C73991">
            <w:pPr>
              <w:spacing w:after="0" w:line="240" w:lineRule="auto"/>
              <w:jc w:val="center"/>
            </w:pPr>
            <w:r w:rsidRPr="00C73991">
              <w:t>0.01008</w:t>
            </w:r>
          </w:p>
        </w:tc>
        <w:tc>
          <w:tcPr>
            <w:tcW w:w="1077" w:type="dxa"/>
          </w:tcPr>
          <w:p w14:paraId="152DD904" w14:textId="4DEF5527" w:rsidR="009E0332" w:rsidRDefault="00C73991">
            <w:pPr>
              <w:spacing w:after="0" w:line="240" w:lineRule="auto"/>
              <w:jc w:val="center"/>
            </w:pPr>
            <w:r w:rsidRPr="00C73991">
              <w:t>17.05</w:t>
            </w:r>
          </w:p>
        </w:tc>
        <w:tc>
          <w:tcPr>
            <w:tcW w:w="1928" w:type="dxa"/>
          </w:tcPr>
          <w:p w14:paraId="1AEB3AE2" w14:textId="77777777" w:rsidR="009E0332" w:rsidRDefault="009E0332">
            <w:pPr>
              <w:spacing w:after="0" w:line="240" w:lineRule="auto"/>
              <w:jc w:val="center"/>
            </w:pPr>
          </w:p>
        </w:tc>
      </w:tr>
    </w:tbl>
    <w:p w14:paraId="78A8A454" w14:textId="77777777" w:rsidR="009E0332" w:rsidRDefault="00000000">
      <w:pPr>
        <w:spacing w:before="200" w:after="120"/>
      </w:pPr>
      <w:proofErr w:type="gramStart"/>
      <w:r>
        <w:rPr>
          <w:rFonts w:ascii="Arial" w:eastAsia="黑体" w:hAnsi="Arial"/>
          <w:b/>
          <w:color w:val="1F2937"/>
          <w:sz w:val="26"/>
        </w:rPr>
        <w:t xml:space="preserve">3.1  </w:t>
      </w:r>
      <w:proofErr w:type="spellStart"/>
      <w:r>
        <w:rPr>
          <w:rFonts w:ascii="Arial" w:eastAsia="黑体" w:hAnsi="Arial"/>
          <w:b/>
          <w:color w:val="1F2937"/>
          <w:sz w:val="26"/>
        </w:rPr>
        <w:t>实验</w:t>
      </w:r>
      <w:proofErr w:type="spellEnd"/>
      <w:proofErr w:type="gramEnd"/>
      <w:r>
        <w:rPr>
          <w:rFonts w:ascii="Arial" w:eastAsia="黑体" w:hAnsi="Arial"/>
          <w:b/>
          <w:color w:val="1F2937"/>
          <w:sz w:val="26"/>
        </w:rPr>
        <w:t xml:space="preserve"> 1</w:t>
      </w:r>
      <w:r>
        <w:rPr>
          <w:rFonts w:ascii="Arial" w:eastAsia="黑体" w:hAnsi="Arial"/>
          <w:b/>
          <w:color w:val="1F2937"/>
          <w:sz w:val="26"/>
        </w:rPr>
        <w:t>：加深层数</w:t>
      </w:r>
    </w:p>
    <w:p w14:paraId="78B528C4" w14:textId="77777777" w:rsidR="009E0332" w:rsidRDefault="00000000">
      <w:pPr>
        <w:spacing w:after="16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color w:val="4B5563"/>
          <w:sz w:val="21"/>
          <w:lang w:eastAsia="zh-CN"/>
        </w:rPr>
        <w:lastRenderedPageBreak/>
        <w:t>提示：两层细胞是否学到了更抽象的运动特征？代价是什么？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9174"/>
      </w:tblGrid>
      <w:tr w:rsidR="009E0332" w14:paraId="20C10E22" w14:textId="77777777">
        <w:trPr>
          <w:jc w:val="center"/>
        </w:trPr>
        <w:tc>
          <w:tcPr>
            <w:tcW w:w="8958" w:type="dxa"/>
          </w:tcPr>
          <w:p w14:paraId="58E9E9F4" w14:textId="618F9144" w:rsidR="009E0332" w:rsidRDefault="00E36F50">
            <w:pPr>
              <w:spacing w:before="480" w:after="4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AE49A22" wp14:editId="33AF279D">
                  <wp:extent cx="5688330" cy="4063365"/>
                  <wp:effectExtent l="0" t="0" r="7620" b="0"/>
                  <wp:docPr id="69200472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8330" cy="406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47F5AF" w14:textId="77777777" w:rsidR="009E0332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 xml:space="preserve">2  </w:t>
      </w:r>
      <w:r>
        <w:rPr>
          <w:rFonts w:ascii="Arial" w:eastAsia="黑体" w:hAnsi="Arial"/>
          <w:b/>
          <w:sz w:val="21"/>
          <w:lang w:eastAsia="zh-CN"/>
        </w:rPr>
        <w:t>实验</w:t>
      </w:r>
      <w:proofErr w:type="gramEnd"/>
      <w:r>
        <w:rPr>
          <w:rFonts w:ascii="Arial" w:eastAsia="黑体" w:hAnsi="Arial"/>
          <w:b/>
          <w:sz w:val="21"/>
          <w:lang w:eastAsia="zh-CN"/>
        </w:rPr>
        <w:t xml:space="preserve"> 1 </w:t>
      </w:r>
      <w:r>
        <w:rPr>
          <w:rFonts w:ascii="Arial" w:eastAsia="黑体" w:hAnsi="Arial"/>
          <w:b/>
          <w:sz w:val="21"/>
          <w:lang w:eastAsia="zh-CN"/>
        </w:rPr>
        <w:t>曲线（</w:t>
      </w:r>
      <w:r>
        <w:rPr>
          <w:rFonts w:ascii="Arial" w:eastAsia="黑体" w:hAnsi="Arial"/>
          <w:b/>
          <w:sz w:val="21"/>
          <w:lang w:eastAsia="zh-CN"/>
        </w:rPr>
        <w:t>result_exp1.png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748F07D9" w14:textId="77777777" w:rsidR="00E36F50" w:rsidRDefault="00E36F50">
      <w:pPr>
        <w:spacing w:before="200" w:after="120"/>
        <w:rPr>
          <w:rFonts w:ascii="Times New Roman" w:eastAsia="宋体" w:hAnsi="Times New Roman"/>
          <w:color w:val="4B5563"/>
          <w:lang w:eastAsia="zh-CN"/>
        </w:rPr>
      </w:pPr>
      <w:r w:rsidRPr="00E36F50">
        <w:rPr>
          <w:rFonts w:ascii="Times New Roman" w:eastAsia="宋体" w:hAnsi="Times New Roman"/>
          <w:color w:val="4B5563"/>
          <w:lang w:eastAsia="zh-CN"/>
        </w:rPr>
        <w:t>第二层把第一层的隐藏状态再经一次</w:t>
      </w:r>
      <w:r w:rsidRPr="00E36F50">
        <w:rPr>
          <w:rFonts w:ascii="Times New Roman" w:eastAsia="宋体" w:hAnsi="Times New Roman"/>
          <w:color w:val="4B5563"/>
          <w:lang w:eastAsia="zh-CN"/>
        </w:rPr>
        <w:t xml:space="preserve"> </w:t>
      </w:r>
      <w:proofErr w:type="spellStart"/>
      <w:r w:rsidRPr="00E36F50">
        <w:rPr>
          <w:rFonts w:ascii="Times New Roman" w:eastAsia="宋体" w:hAnsi="Times New Roman"/>
          <w:color w:val="4B5563"/>
          <w:lang w:eastAsia="zh-CN"/>
        </w:rPr>
        <w:t>ConvLSTM</w:t>
      </w:r>
      <w:proofErr w:type="spellEnd"/>
      <w:r w:rsidRPr="00E36F50">
        <w:rPr>
          <w:rFonts w:ascii="Times New Roman" w:eastAsia="宋体" w:hAnsi="Times New Roman"/>
          <w:color w:val="4B5563"/>
          <w:lang w:eastAsia="zh-CN"/>
        </w:rPr>
        <w:t xml:space="preserve"> </w:t>
      </w:r>
      <w:r w:rsidRPr="00E36F50">
        <w:rPr>
          <w:rFonts w:ascii="Times New Roman" w:eastAsia="宋体" w:hAnsi="Times New Roman"/>
          <w:color w:val="4B5563"/>
          <w:lang w:eastAsia="zh-CN"/>
        </w:rPr>
        <w:t>提炼，理论上能学到比</w:t>
      </w:r>
      <w:proofErr w:type="gramStart"/>
      <w:r w:rsidRPr="00E36F50">
        <w:rPr>
          <w:rFonts w:ascii="Times New Roman" w:eastAsia="宋体" w:hAnsi="Times New Roman"/>
          <w:color w:val="4B5563"/>
          <w:lang w:eastAsia="zh-CN"/>
        </w:rPr>
        <w:t>"</w:t>
      </w:r>
      <w:r w:rsidRPr="00E36F50">
        <w:rPr>
          <w:rFonts w:ascii="Times New Roman" w:eastAsia="宋体" w:hAnsi="Times New Roman"/>
          <w:color w:val="4B5563"/>
          <w:lang w:eastAsia="zh-CN"/>
        </w:rPr>
        <w:t>像素</w:t>
      </w:r>
      <w:proofErr w:type="gramEnd"/>
      <w:r w:rsidRPr="00E36F50">
        <w:rPr>
          <w:rFonts w:ascii="Times New Roman" w:eastAsia="宋体" w:hAnsi="Times New Roman"/>
          <w:color w:val="4B5563"/>
          <w:lang w:eastAsia="zh-CN"/>
        </w:rPr>
        <w:t>级局部</w:t>
      </w:r>
      <w:proofErr w:type="gramStart"/>
      <w:r w:rsidRPr="00E36F50">
        <w:rPr>
          <w:rFonts w:ascii="Times New Roman" w:eastAsia="宋体" w:hAnsi="Times New Roman"/>
          <w:color w:val="4B5563"/>
          <w:lang w:eastAsia="zh-CN"/>
        </w:rPr>
        <w:t>运动</w:t>
      </w:r>
      <w:r w:rsidRPr="00E36F50">
        <w:rPr>
          <w:rFonts w:ascii="Times New Roman" w:eastAsia="宋体" w:hAnsi="Times New Roman"/>
          <w:color w:val="4B5563"/>
          <w:lang w:eastAsia="zh-CN"/>
        </w:rPr>
        <w:t>"</w:t>
      </w:r>
      <w:proofErr w:type="gramEnd"/>
      <w:r w:rsidRPr="00E36F50">
        <w:rPr>
          <w:rFonts w:ascii="Times New Roman" w:eastAsia="宋体" w:hAnsi="Times New Roman"/>
          <w:color w:val="4B5563"/>
          <w:lang w:eastAsia="zh-CN"/>
        </w:rPr>
        <w:t>更抽象的高层时空特征（如速度方向的整体推断），测试</w:t>
      </w:r>
      <w:r w:rsidRPr="00E36F50">
        <w:rPr>
          <w:rFonts w:ascii="Times New Roman" w:eastAsia="宋体" w:hAnsi="Times New Roman"/>
          <w:color w:val="4B5563"/>
          <w:lang w:eastAsia="zh-CN"/>
        </w:rPr>
        <w:t xml:space="preserve"> MSE </w:t>
      </w:r>
      <w:r w:rsidRPr="00E36F50">
        <w:rPr>
          <w:rFonts w:ascii="Times New Roman" w:eastAsia="宋体" w:hAnsi="Times New Roman"/>
          <w:color w:val="4B5563"/>
          <w:lang w:eastAsia="zh-CN"/>
        </w:rPr>
        <w:t>从</w:t>
      </w:r>
      <w:r w:rsidRPr="00E36F50">
        <w:rPr>
          <w:rFonts w:ascii="Times New Roman" w:eastAsia="宋体" w:hAnsi="Times New Roman"/>
          <w:color w:val="4B5563"/>
          <w:lang w:eastAsia="zh-CN"/>
        </w:rPr>
        <w:t xml:space="preserve"> 0.00375 </w:t>
      </w:r>
      <w:r w:rsidRPr="00E36F50">
        <w:rPr>
          <w:rFonts w:ascii="Times New Roman" w:eastAsia="宋体" w:hAnsi="Times New Roman"/>
          <w:color w:val="4B5563"/>
          <w:lang w:eastAsia="zh-CN"/>
        </w:rPr>
        <w:t>降到</w:t>
      </w:r>
      <w:r w:rsidRPr="00E36F50">
        <w:rPr>
          <w:rFonts w:ascii="Times New Roman" w:eastAsia="宋体" w:hAnsi="Times New Roman"/>
          <w:color w:val="4B5563"/>
          <w:lang w:eastAsia="zh-CN"/>
        </w:rPr>
        <w:t xml:space="preserve"> 0.00352</w:t>
      </w:r>
      <w:r w:rsidRPr="00E36F50">
        <w:rPr>
          <w:rFonts w:ascii="Times New Roman" w:eastAsia="宋体" w:hAnsi="Times New Roman"/>
          <w:color w:val="4B5563"/>
          <w:lang w:eastAsia="zh-CN"/>
        </w:rPr>
        <w:t>、</w:t>
      </w:r>
      <w:r w:rsidRPr="00E36F50">
        <w:rPr>
          <w:rFonts w:ascii="Times New Roman" w:eastAsia="宋体" w:hAnsi="Times New Roman"/>
          <w:color w:val="4B5563"/>
          <w:lang w:eastAsia="zh-CN"/>
        </w:rPr>
        <w:t xml:space="preserve">MAE </w:t>
      </w:r>
      <w:r w:rsidRPr="00E36F50">
        <w:rPr>
          <w:rFonts w:ascii="Times New Roman" w:eastAsia="宋体" w:hAnsi="Times New Roman"/>
          <w:color w:val="4B5563"/>
          <w:lang w:eastAsia="zh-CN"/>
        </w:rPr>
        <w:t>从</w:t>
      </w:r>
      <w:r w:rsidRPr="00E36F50">
        <w:rPr>
          <w:rFonts w:ascii="Times New Roman" w:eastAsia="宋体" w:hAnsi="Times New Roman"/>
          <w:color w:val="4B5563"/>
          <w:lang w:eastAsia="zh-CN"/>
        </w:rPr>
        <w:t xml:space="preserve"> 0.01633 </w:t>
      </w:r>
      <w:r w:rsidRPr="00E36F50">
        <w:rPr>
          <w:rFonts w:ascii="Times New Roman" w:eastAsia="宋体" w:hAnsi="Times New Roman"/>
          <w:color w:val="4B5563"/>
          <w:lang w:eastAsia="zh-CN"/>
        </w:rPr>
        <w:t>降到</w:t>
      </w:r>
      <w:r w:rsidRPr="00E36F50">
        <w:rPr>
          <w:rFonts w:ascii="Times New Roman" w:eastAsia="宋体" w:hAnsi="Times New Roman"/>
          <w:color w:val="4B5563"/>
          <w:lang w:eastAsia="zh-CN"/>
        </w:rPr>
        <w:t xml:space="preserve"> 0.01033 </w:t>
      </w:r>
      <w:r w:rsidRPr="00E36F50">
        <w:rPr>
          <w:rFonts w:ascii="Times New Roman" w:eastAsia="宋体" w:hAnsi="Times New Roman"/>
          <w:color w:val="4B5563"/>
          <w:lang w:eastAsia="zh-CN"/>
        </w:rPr>
        <w:t>也印证了预测更准；但代价是参数量涨到约</w:t>
      </w:r>
      <w:r w:rsidRPr="00E36F50">
        <w:rPr>
          <w:rFonts w:ascii="Times New Roman" w:eastAsia="宋体" w:hAnsi="Times New Roman"/>
          <w:color w:val="4B5563"/>
          <w:lang w:eastAsia="zh-CN"/>
        </w:rPr>
        <w:t xml:space="preserve"> 2.9 </w:t>
      </w:r>
      <w:r w:rsidRPr="00E36F50">
        <w:rPr>
          <w:rFonts w:ascii="Times New Roman" w:eastAsia="宋体" w:hAnsi="Times New Roman"/>
          <w:color w:val="4B5563"/>
          <w:lang w:eastAsia="zh-CN"/>
        </w:rPr>
        <w:t>倍（</w:t>
      </w:r>
      <w:r w:rsidRPr="00E36F50">
        <w:rPr>
          <w:rFonts w:ascii="Times New Roman" w:eastAsia="宋体" w:hAnsi="Times New Roman"/>
          <w:color w:val="4B5563"/>
          <w:lang w:eastAsia="zh-CN"/>
        </w:rPr>
        <w:t>112289 vs 38433</w:t>
      </w:r>
      <w:r w:rsidRPr="00E36F50">
        <w:rPr>
          <w:rFonts w:ascii="Times New Roman" w:eastAsia="宋体" w:hAnsi="Times New Roman"/>
          <w:color w:val="4B5563"/>
          <w:lang w:eastAsia="zh-CN"/>
        </w:rPr>
        <w:t>，新增第二层</w:t>
      </w:r>
      <w:r w:rsidRPr="00E36F50">
        <w:rPr>
          <w:rFonts w:ascii="Times New Roman" w:eastAsia="宋体" w:hAnsi="Times New Roman"/>
          <w:color w:val="4B5563"/>
          <w:lang w:eastAsia="zh-CN"/>
        </w:rPr>
        <w:t xml:space="preserve"> Conv2d</w:t>
      </w:r>
      <w:proofErr w:type="gramStart"/>
      <w:r w:rsidRPr="00E36F50">
        <w:rPr>
          <w:rFonts w:ascii="Times New Roman" w:eastAsia="宋体" w:hAnsi="Times New Roman"/>
          <w:color w:val="4B5563"/>
          <w:lang w:eastAsia="zh-CN"/>
        </w:rPr>
        <w:t>(64→128)</w:t>
      </w:r>
      <w:proofErr w:type="gramEnd"/>
      <w:r w:rsidRPr="00E36F50">
        <w:rPr>
          <w:rFonts w:ascii="Times New Roman" w:eastAsia="宋体" w:hAnsi="Times New Roman"/>
          <w:color w:val="4B5563"/>
          <w:lang w:eastAsia="zh-CN"/>
        </w:rPr>
        <w:t xml:space="preserve"> </w:t>
      </w:r>
      <w:r w:rsidRPr="00E36F50">
        <w:rPr>
          <w:rFonts w:ascii="Times New Roman" w:eastAsia="宋体" w:hAnsi="Times New Roman"/>
          <w:color w:val="4B5563"/>
          <w:lang w:eastAsia="zh-CN"/>
        </w:rPr>
        <w:t>占了</w:t>
      </w:r>
      <w:r w:rsidRPr="00E36F50">
        <w:rPr>
          <w:rFonts w:ascii="Times New Roman" w:eastAsia="宋体" w:hAnsi="Times New Roman"/>
          <w:color w:val="4B5563"/>
          <w:lang w:eastAsia="zh-CN"/>
        </w:rPr>
        <w:t xml:space="preserve"> 73856</w:t>
      </w:r>
      <w:r w:rsidRPr="00E36F50">
        <w:rPr>
          <w:rFonts w:ascii="Times New Roman" w:eastAsia="宋体" w:hAnsi="Times New Roman"/>
          <w:color w:val="4B5563"/>
          <w:lang w:eastAsia="zh-CN"/>
        </w:rPr>
        <w:t>）、</w:t>
      </w:r>
      <w:r w:rsidRPr="00E36F50">
        <w:rPr>
          <w:rFonts w:ascii="Times New Roman" w:eastAsia="宋体" w:hAnsi="Times New Roman"/>
          <w:color w:val="4B5563"/>
          <w:lang w:eastAsia="zh-CN"/>
        </w:rPr>
        <w:t xml:space="preserve">CPU </w:t>
      </w:r>
      <w:r w:rsidRPr="00E36F50">
        <w:rPr>
          <w:rFonts w:ascii="Times New Roman" w:eastAsia="宋体" w:hAnsi="Times New Roman"/>
          <w:color w:val="4B5563"/>
          <w:lang w:eastAsia="zh-CN"/>
        </w:rPr>
        <w:t>训练耗时翻倍以上（</w:t>
      </w:r>
      <w:r w:rsidRPr="00E36F50">
        <w:rPr>
          <w:rFonts w:ascii="Times New Roman" w:eastAsia="宋体" w:hAnsi="Times New Roman"/>
          <w:color w:val="4B5563"/>
          <w:lang w:eastAsia="zh-CN"/>
        </w:rPr>
        <w:t>102s vs 44s</w:t>
      </w:r>
      <w:r w:rsidRPr="00E36F50">
        <w:rPr>
          <w:rFonts w:ascii="Times New Roman" w:eastAsia="宋体" w:hAnsi="Times New Roman"/>
          <w:color w:val="4B5563"/>
          <w:lang w:eastAsia="zh-CN"/>
        </w:rPr>
        <w:t>），而且梯度链更长、超参调起来更费劲，在这样一个简单弹跳球任务上收益其实有限</w:t>
      </w:r>
      <w:r w:rsidRPr="00E36F50">
        <w:rPr>
          <w:rFonts w:ascii="Times New Roman" w:eastAsia="宋体" w:hAnsi="Times New Roman"/>
          <w:color w:val="4B5563"/>
          <w:lang w:eastAsia="zh-CN"/>
        </w:rPr>
        <w:t>——</w:t>
      </w:r>
      <w:r w:rsidRPr="00E36F50">
        <w:rPr>
          <w:rFonts w:ascii="Times New Roman" w:eastAsia="宋体" w:hAnsi="Times New Roman"/>
          <w:color w:val="4B5563"/>
          <w:lang w:eastAsia="zh-CN"/>
        </w:rPr>
        <w:t>误差只降了约</w:t>
      </w:r>
      <w:r w:rsidRPr="00E36F50">
        <w:rPr>
          <w:rFonts w:ascii="Times New Roman" w:eastAsia="宋体" w:hAnsi="Times New Roman"/>
          <w:color w:val="4B5563"/>
          <w:lang w:eastAsia="zh-CN"/>
        </w:rPr>
        <w:t xml:space="preserve"> 6%</w:t>
      </w:r>
      <w:r w:rsidRPr="00E36F50">
        <w:rPr>
          <w:rFonts w:ascii="Times New Roman" w:eastAsia="宋体" w:hAnsi="Times New Roman"/>
          <w:color w:val="4B5563"/>
          <w:lang w:eastAsia="zh-CN"/>
        </w:rPr>
        <w:t>，抽象程度也需靠隐藏状态可视化才能直观验证，不能仅凭</w:t>
      </w:r>
      <w:r w:rsidRPr="00E36F50">
        <w:rPr>
          <w:rFonts w:ascii="Times New Roman" w:eastAsia="宋体" w:hAnsi="Times New Roman"/>
          <w:color w:val="4B5563"/>
          <w:lang w:eastAsia="zh-CN"/>
        </w:rPr>
        <w:t xml:space="preserve"> loss </w:t>
      </w:r>
      <w:r w:rsidRPr="00E36F50">
        <w:rPr>
          <w:rFonts w:ascii="Times New Roman" w:eastAsia="宋体" w:hAnsi="Times New Roman"/>
          <w:color w:val="4B5563"/>
          <w:lang w:eastAsia="zh-CN"/>
        </w:rPr>
        <w:t>断言。</w:t>
      </w:r>
    </w:p>
    <w:p w14:paraId="48BD4A79" w14:textId="6593DCEB" w:rsidR="009E0332" w:rsidRDefault="00000000">
      <w:pPr>
        <w:spacing w:before="200" w:after="120"/>
        <w:rPr>
          <w:lang w:eastAsia="zh-CN"/>
        </w:rPr>
      </w:pPr>
      <w:proofErr w:type="gramStart"/>
      <w:r>
        <w:rPr>
          <w:rFonts w:ascii="Arial" w:eastAsia="黑体" w:hAnsi="Arial"/>
          <w:b/>
          <w:color w:val="1F2937"/>
          <w:sz w:val="26"/>
          <w:lang w:eastAsia="zh-CN"/>
        </w:rPr>
        <w:t xml:space="preserve">3.2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</w:t>
      </w:r>
      <w:proofErr w:type="gramEnd"/>
      <w:r>
        <w:rPr>
          <w:rFonts w:ascii="Arial" w:eastAsia="黑体" w:hAnsi="Arial"/>
          <w:b/>
          <w:color w:val="1F2937"/>
          <w:sz w:val="26"/>
          <w:lang w:eastAsia="zh-CN"/>
        </w:rPr>
        <w:t xml:space="preserve"> 2</w:t>
      </w:r>
      <w:r>
        <w:rPr>
          <w:rFonts w:ascii="Arial" w:eastAsia="黑体" w:hAnsi="Arial"/>
          <w:b/>
          <w:color w:val="1F2937"/>
          <w:sz w:val="26"/>
          <w:lang w:eastAsia="zh-CN"/>
        </w:rPr>
        <w:t>：隐藏通道</w:t>
      </w:r>
    </w:p>
    <w:p w14:paraId="20DEE990" w14:textId="77777777" w:rsidR="009E0332" w:rsidRDefault="00000000">
      <w:pPr>
        <w:spacing w:after="16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color w:val="4B5563"/>
          <w:sz w:val="21"/>
          <w:lang w:eastAsia="zh-CN"/>
        </w:rPr>
        <w:t>提示：容量翻倍（参数量约</w:t>
      </w:r>
      <w:r>
        <w:rPr>
          <w:rFonts w:ascii="Times New Roman" w:eastAsia="宋体" w:hAnsi="Times New Roman"/>
          <w:color w:val="4B5563"/>
          <w:sz w:val="21"/>
          <w:lang w:eastAsia="zh-CN"/>
        </w:rPr>
        <w:t xml:space="preserve"> 4 </w:t>
      </w:r>
      <w:r>
        <w:rPr>
          <w:rFonts w:ascii="Times New Roman" w:eastAsia="宋体" w:hAnsi="Times New Roman"/>
          <w:color w:val="4B5563"/>
          <w:sz w:val="21"/>
          <w:lang w:eastAsia="zh-CN"/>
        </w:rPr>
        <w:t>倍）换来多少</w:t>
      </w:r>
      <w:r>
        <w:rPr>
          <w:rFonts w:ascii="Times New Roman" w:eastAsia="宋体" w:hAnsi="Times New Roman"/>
          <w:color w:val="4B5563"/>
          <w:sz w:val="21"/>
          <w:lang w:eastAsia="zh-CN"/>
        </w:rPr>
        <w:t xml:space="preserve"> MSE </w:t>
      </w:r>
      <w:r>
        <w:rPr>
          <w:rFonts w:ascii="Times New Roman" w:eastAsia="宋体" w:hAnsi="Times New Roman"/>
          <w:color w:val="4B5563"/>
          <w:sz w:val="21"/>
          <w:lang w:eastAsia="zh-CN"/>
        </w:rPr>
        <w:t>下降？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9174"/>
      </w:tblGrid>
      <w:tr w:rsidR="009E0332" w14:paraId="46F33EE1" w14:textId="77777777">
        <w:trPr>
          <w:jc w:val="center"/>
        </w:trPr>
        <w:tc>
          <w:tcPr>
            <w:tcW w:w="8958" w:type="dxa"/>
          </w:tcPr>
          <w:p w14:paraId="22B2F87B" w14:textId="22610298" w:rsidR="009E0332" w:rsidRDefault="00385874">
            <w:pPr>
              <w:spacing w:before="480" w:after="48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AAF2B86" wp14:editId="77AC26FF">
                  <wp:extent cx="5688330" cy="4063365"/>
                  <wp:effectExtent l="0" t="0" r="7620" b="0"/>
                  <wp:docPr id="134915044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8330" cy="406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C0206A" w14:textId="77777777" w:rsidR="009E0332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 xml:space="preserve">3  </w:t>
      </w:r>
      <w:r>
        <w:rPr>
          <w:rFonts w:ascii="Arial" w:eastAsia="黑体" w:hAnsi="Arial"/>
          <w:b/>
          <w:sz w:val="21"/>
          <w:lang w:eastAsia="zh-CN"/>
        </w:rPr>
        <w:t>实验</w:t>
      </w:r>
      <w:proofErr w:type="gramEnd"/>
      <w:r>
        <w:rPr>
          <w:rFonts w:ascii="Arial" w:eastAsia="黑体" w:hAnsi="Arial"/>
          <w:b/>
          <w:sz w:val="21"/>
          <w:lang w:eastAsia="zh-CN"/>
        </w:rPr>
        <w:t xml:space="preserve"> 2 </w:t>
      </w:r>
      <w:r>
        <w:rPr>
          <w:rFonts w:ascii="Arial" w:eastAsia="黑体" w:hAnsi="Arial"/>
          <w:b/>
          <w:sz w:val="21"/>
          <w:lang w:eastAsia="zh-CN"/>
        </w:rPr>
        <w:t>曲线（</w:t>
      </w:r>
      <w:r>
        <w:rPr>
          <w:rFonts w:ascii="Arial" w:eastAsia="黑体" w:hAnsi="Arial"/>
          <w:b/>
          <w:sz w:val="21"/>
          <w:lang w:eastAsia="zh-CN"/>
        </w:rPr>
        <w:t>result_exp2.png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6225BED7" w14:textId="77777777" w:rsidR="00385874" w:rsidRDefault="00385874">
      <w:pPr>
        <w:spacing w:before="200" w:after="120"/>
        <w:rPr>
          <w:rFonts w:ascii="Times New Roman" w:eastAsia="宋体" w:hAnsi="Times New Roman"/>
          <w:color w:val="4B5563"/>
          <w:lang w:eastAsia="zh-CN"/>
        </w:rPr>
      </w:pPr>
      <w:r w:rsidRPr="00385874">
        <w:rPr>
          <w:rFonts w:ascii="Times New Roman" w:eastAsia="宋体" w:hAnsi="Times New Roman"/>
          <w:color w:val="4B5563"/>
          <w:lang w:eastAsia="zh-CN"/>
        </w:rPr>
        <w:t>容量翻倍（参数量约</w:t>
      </w:r>
      <w:r w:rsidRPr="00385874">
        <w:rPr>
          <w:rFonts w:ascii="Times New Roman" w:eastAsia="宋体" w:hAnsi="Times New Roman"/>
          <w:color w:val="4B5563"/>
          <w:lang w:eastAsia="zh-CN"/>
        </w:rPr>
        <w:t xml:space="preserve"> 4 </w:t>
      </w:r>
      <w:r w:rsidRPr="00385874">
        <w:rPr>
          <w:rFonts w:ascii="Times New Roman" w:eastAsia="宋体" w:hAnsi="Times New Roman"/>
          <w:color w:val="4B5563"/>
          <w:lang w:eastAsia="zh-CN"/>
        </w:rPr>
        <w:t>倍：</w:t>
      </w:r>
      <w:r w:rsidRPr="00385874">
        <w:rPr>
          <w:rFonts w:ascii="Times New Roman" w:eastAsia="宋体" w:hAnsi="Times New Roman"/>
          <w:color w:val="4B5563"/>
          <w:lang w:eastAsia="zh-CN"/>
        </w:rPr>
        <w:t>150593 vs 38433</w:t>
      </w:r>
      <w:r w:rsidRPr="00385874">
        <w:rPr>
          <w:rFonts w:ascii="Times New Roman" w:eastAsia="宋体" w:hAnsi="Times New Roman"/>
          <w:color w:val="4B5563"/>
          <w:lang w:eastAsia="zh-CN"/>
        </w:rPr>
        <w:t>）只换来</w:t>
      </w:r>
      <w:r w:rsidRPr="00385874">
        <w:rPr>
          <w:rFonts w:ascii="Times New Roman" w:eastAsia="宋体" w:hAnsi="Times New Roman"/>
          <w:color w:val="4B5563"/>
          <w:lang w:eastAsia="zh-CN"/>
        </w:rPr>
        <w:t xml:space="preserve"> MSE </w:t>
      </w:r>
      <w:r w:rsidRPr="00385874">
        <w:rPr>
          <w:rFonts w:ascii="Times New Roman" w:eastAsia="宋体" w:hAnsi="Times New Roman"/>
          <w:color w:val="4B5563"/>
          <w:lang w:eastAsia="zh-CN"/>
        </w:rPr>
        <w:t>绝对下降</w:t>
      </w:r>
      <w:r w:rsidRPr="00385874">
        <w:rPr>
          <w:rFonts w:ascii="Times New Roman" w:eastAsia="宋体" w:hAnsi="Times New Roman"/>
          <w:color w:val="4B5563"/>
          <w:lang w:eastAsia="zh-CN"/>
        </w:rPr>
        <w:t xml:space="preserve"> 0.00011</w:t>
      </w:r>
      <w:r w:rsidRPr="00385874">
        <w:rPr>
          <w:rFonts w:ascii="Times New Roman" w:eastAsia="宋体" w:hAnsi="Times New Roman"/>
          <w:color w:val="4B5563"/>
          <w:lang w:eastAsia="zh-CN"/>
        </w:rPr>
        <w:t>（</w:t>
      </w:r>
      <w:r w:rsidRPr="00385874">
        <w:rPr>
          <w:rFonts w:ascii="Times New Roman" w:eastAsia="宋体" w:hAnsi="Times New Roman"/>
          <w:color w:val="4B5563"/>
          <w:lang w:eastAsia="zh-CN"/>
        </w:rPr>
        <w:t>0.00375 → 0.00364</w:t>
      </w:r>
      <w:r w:rsidRPr="00385874">
        <w:rPr>
          <w:rFonts w:ascii="Times New Roman" w:eastAsia="宋体" w:hAnsi="Times New Roman"/>
          <w:color w:val="4B5563"/>
          <w:lang w:eastAsia="zh-CN"/>
        </w:rPr>
        <w:t>，相对仅约</w:t>
      </w:r>
      <w:r w:rsidRPr="00385874">
        <w:rPr>
          <w:rFonts w:ascii="Times New Roman" w:eastAsia="宋体" w:hAnsi="Times New Roman"/>
          <w:color w:val="4B5563"/>
          <w:lang w:eastAsia="zh-CN"/>
        </w:rPr>
        <w:t xml:space="preserve"> 3%</w:t>
      </w:r>
      <w:r w:rsidRPr="00385874">
        <w:rPr>
          <w:rFonts w:ascii="Times New Roman" w:eastAsia="宋体" w:hAnsi="Times New Roman"/>
          <w:color w:val="4B5563"/>
          <w:lang w:eastAsia="zh-CN"/>
        </w:rPr>
        <w:t>），收益远不成比例</w:t>
      </w:r>
      <w:r w:rsidRPr="00385874">
        <w:rPr>
          <w:rFonts w:ascii="Times New Roman" w:eastAsia="宋体" w:hAnsi="Times New Roman"/>
          <w:color w:val="4B5563"/>
          <w:lang w:eastAsia="zh-CN"/>
        </w:rPr>
        <w:t>——</w:t>
      </w:r>
      <w:r w:rsidRPr="00385874">
        <w:rPr>
          <w:rFonts w:ascii="Times New Roman" w:eastAsia="宋体" w:hAnsi="Times New Roman"/>
          <w:color w:val="4B5563"/>
          <w:lang w:eastAsia="zh-CN"/>
        </w:rPr>
        <w:t>说明弹跳小球这类简单任务的容量早已饱和，多出的参数几乎没学到新信息，反而训练耗时翻倍（</w:t>
      </w:r>
      <w:r w:rsidRPr="00385874">
        <w:rPr>
          <w:rFonts w:ascii="Times New Roman" w:eastAsia="宋体" w:hAnsi="Times New Roman"/>
          <w:color w:val="4B5563"/>
          <w:lang w:eastAsia="zh-CN"/>
        </w:rPr>
        <w:t>44s → 99s</w:t>
      </w:r>
      <w:r w:rsidRPr="00385874">
        <w:rPr>
          <w:rFonts w:ascii="Times New Roman" w:eastAsia="宋体" w:hAnsi="Times New Roman"/>
          <w:color w:val="4B5563"/>
          <w:lang w:eastAsia="zh-CN"/>
        </w:rPr>
        <w:t>），这是典型的边际收益递减，再加宽只会浪费算力。</w:t>
      </w:r>
    </w:p>
    <w:p w14:paraId="3C82497E" w14:textId="28D0825C" w:rsidR="009E0332" w:rsidRDefault="00000000">
      <w:pPr>
        <w:spacing w:before="200" w:after="120"/>
        <w:rPr>
          <w:lang w:eastAsia="zh-CN"/>
        </w:rPr>
      </w:pPr>
      <w:proofErr w:type="gramStart"/>
      <w:r>
        <w:rPr>
          <w:rFonts w:ascii="Arial" w:eastAsia="黑体" w:hAnsi="Arial"/>
          <w:b/>
          <w:color w:val="1F2937"/>
          <w:sz w:val="26"/>
          <w:lang w:eastAsia="zh-CN"/>
        </w:rPr>
        <w:t xml:space="preserve">3.3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</w:t>
      </w:r>
      <w:proofErr w:type="gramEnd"/>
      <w:r>
        <w:rPr>
          <w:rFonts w:ascii="Arial" w:eastAsia="黑体" w:hAnsi="Arial"/>
          <w:b/>
          <w:color w:val="1F2937"/>
          <w:sz w:val="26"/>
          <w:lang w:eastAsia="zh-CN"/>
        </w:rPr>
        <w:t xml:space="preserve"> 3</w:t>
      </w:r>
      <w:r>
        <w:rPr>
          <w:rFonts w:ascii="Arial" w:eastAsia="黑体" w:hAnsi="Arial"/>
          <w:b/>
          <w:color w:val="1F2937"/>
          <w:sz w:val="26"/>
          <w:lang w:eastAsia="zh-CN"/>
        </w:rPr>
        <w:t>：卷积核</w:t>
      </w:r>
    </w:p>
    <w:p w14:paraId="6D4A3FF0" w14:textId="77777777" w:rsidR="009E0332" w:rsidRDefault="00000000">
      <w:pPr>
        <w:spacing w:after="16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color w:val="4B5563"/>
          <w:sz w:val="21"/>
          <w:lang w:eastAsia="zh-CN"/>
        </w:rPr>
        <w:t>提示：更大的感受野对</w:t>
      </w:r>
      <w:r>
        <w:rPr>
          <w:rFonts w:ascii="Times New Roman" w:eastAsia="宋体" w:hAnsi="Times New Roman"/>
          <w:color w:val="4B5563"/>
          <w:sz w:val="21"/>
          <w:lang w:eastAsia="zh-CN"/>
        </w:rPr>
        <w:t>“</w:t>
      </w:r>
      <w:r>
        <w:rPr>
          <w:rFonts w:ascii="Times New Roman" w:eastAsia="宋体" w:hAnsi="Times New Roman"/>
          <w:color w:val="4B5563"/>
          <w:sz w:val="21"/>
          <w:lang w:eastAsia="zh-CN"/>
        </w:rPr>
        <w:t>预测小球位置</w:t>
      </w:r>
      <w:r>
        <w:rPr>
          <w:rFonts w:ascii="Times New Roman" w:eastAsia="宋体" w:hAnsi="Times New Roman"/>
          <w:color w:val="4B5563"/>
          <w:sz w:val="21"/>
          <w:lang w:eastAsia="zh-CN"/>
        </w:rPr>
        <w:t>”</w:t>
      </w:r>
      <w:r>
        <w:rPr>
          <w:rFonts w:ascii="Times New Roman" w:eastAsia="宋体" w:hAnsi="Times New Roman"/>
          <w:color w:val="4B5563"/>
          <w:sz w:val="21"/>
          <w:lang w:eastAsia="zh-CN"/>
        </w:rPr>
        <w:t>有何帮助？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9174"/>
      </w:tblGrid>
      <w:tr w:rsidR="009E0332" w14:paraId="5C7E7833" w14:textId="77777777">
        <w:trPr>
          <w:jc w:val="center"/>
        </w:trPr>
        <w:tc>
          <w:tcPr>
            <w:tcW w:w="8958" w:type="dxa"/>
          </w:tcPr>
          <w:p w14:paraId="5483B9DF" w14:textId="7886235F" w:rsidR="009E0332" w:rsidRDefault="00977A97">
            <w:pPr>
              <w:spacing w:before="480" w:after="48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6728307" wp14:editId="799587C2">
                  <wp:extent cx="5688330" cy="4063365"/>
                  <wp:effectExtent l="0" t="0" r="7620" b="0"/>
                  <wp:docPr id="138563836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8330" cy="406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D634B6" w14:textId="77777777" w:rsidR="009E0332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 xml:space="preserve">4  </w:t>
      </w:r>
      <w:r>
        <w:rPr>
          <w:rFonts w:ascii="Arial" w:eastAsia="黑体" w:hAnsi="Arial"/>
          <w:b/>
          <w:sz w:val="21"/>
          <w:lang w:eastAsia="zh-CN"/>
        </w:rPr>
        <w:t>实验</w:t>
      </w:r>
      <w:proofErr w:type="gramEnd"/>
      <w:r>
        <w:rPr>
          <w:rFonts w:ascii="Arial" w:eastAsia="黑体" w:hAnsi="Arial"/>
          <w:b/>
          <w:sz w:val="21"/>
          <w:lang w:eastAsia="zh-CN"/>
        </w:rPr>
        <w:t xml:space="preserve"> 3 </w:t>
      </w:r>
      <w:r>
        <w:rPr>
          <w:rFonts w:ascii="Arial" w:eastAsia="黑体" w:hAnsi="Arial"/>
          <w:b/>
          <w:sz w:val="21"/>
          <w:lang w:eastAsia="zh-CN"/>
        </w:rPr>
        <w:t>曲线（</w:t>
      </w:r>
      <w:r>
        <w:rPr>
          <w:rFonts w:ascii="Arial" w:eastAsia="黑体" w:hAnsi="Arial"/>
          <w:b/>
          <w:sz w:val="21"/>
          <w:lang w:eastAsia="zh-CN"/>
        </w:rPr>
        <w:t>result_exp3.png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4F45775D" w14:textId="77777777" w:rsidR="00977A97" w:rsidRDefault="00977A97">
      <w:pPr>
        <w:spacing w:before="200" w:after="120"/>
        <w:rPr>
          <w:rFonts w:ascii="Times New Roman" w:eastAsia="宋体" w:hAnsi="Times New Roman"/>
          <w:color w:val="4B5563"/>
          <w:lang w:eastAsia="zh-CN"/>
        </w:rPr>
      </w:pPr>
      <w:r w:rsidRPr="00977A97">
        <w:rPr>
          <w:rFonts w:ascii="Times New Roman" w:eastAsia="宋体" w:hAnsi="Times New Roman"/>
          <w:color w:val="4B5563"/>
          <w:lang w:eastAsia="zh-CN"/>
        </w:rPr>
        <w:t>更大的感受野（</w:t>
      </w:r>
      <w:r w:rsidRPr="00977A97">
        <w:rPr>
          <w:rFonts w:ascii="Times New Roman" w:eastAsia="宋体" w:hAnsi="Times New Roman"/>
          <w:color w:val="4B5563"/>
          <w:lang w:eastAsia="zh-CN"/>
        </w:rPr>
        <w:t xml:space="preserve">K=5 </w:t>
      </w:r>
      <w:r w:rsidRPr="00977A97">
        <w:rPr>
          <w:rFonts w:ascii="Times New Roman" w:eastAsia="宋体" w:hAnsi="Times New Roman"/>
          <w:color w:val="4B5563"/>
          <w:lang w:eastAsia="zh-CN"/>
        </w:rPr>
        <w:t>使每个隐藏单元能看到</w:t>
      </w:r>
      <w:r w:rsidRPr="00977A97">
        <w:rPr>
          <w:rFonts w:ascii="Times New Roman" w:eastAsia="宋体" w:hAnsi="Times New Roman"/>
          <w:color w:val="4B5563"/>
          <w:lang w:eastAsia="zh-CN"/>
        </w:rPr>
        <w:t xml:space="preserve"> 5×5 </w:t>
      </w:r>
      <w:r w:rsidRPr="00977A97">
        <w:rPr>
          <w:rFonts w:ascii="Times New Roman" w:eastAsia="宋体" w:hAnsi="Times New Roman"/>
          <w:color w:val="4B5563"/>
          <w:lang w:eastAsia="zh-CN"/>
        </w:rPr>
        <w:t>邻域）让细胞在单一位置就能聚合更广空间范围的运动信息，更容易把</w:t>
      </w:r>
      <w:proofErr w:type="gramStart"/>
      <w:r w:rsidRPr="00977A97">
        <w:rPr>
          <w:rFonts w:ascii="Times New Roman" w:eastAsia="宋体" w:hAnsi="Times New Roman"/>
          <w:color w:val="4B5563"/>
          <w:lang w:eastAsia="zh-CN"/>
        </w:rPr>
        <w:t>"</w:t>
      </w:r>
      <w:r w:rsidRPr="00977A97">
        <w:rPr>
          <w:rFonts w:ascii="Times New Roman" w:eastAsia="宋体" w:hAnsi="Times New Roman"/>
          <w:color w:val="4B5563"/>
          <w:lang w:eastAsia="zh-CN"/>
        </w:rPr>
        <w:t>球</w:t>
      </w:r>
      <w:proofErr w:type="gramEnd"/>
      <w:r w:rsidRPr="00977A97">
        <w:rPr>
          <w:rFonts w:ascii="Times New Roman" w:eastAsia="宋体" w:hAnsi="Times New Roman"/>
          <w:color w:val="4B5563"/>
          <w:lang w:eastAsia="zh-CN"/>
        </w:rPr>
        <w:t>过去在哪、往哪个方向</w:t>
      </w:r>
      <w:proofErr w:type="gramStart"/>
      <w:r w:rsidRPr="00977A97">
        <w:rPr>
          <w:rFonts w:ascii="Times New Roman" w:eastAsia="宋体" w:hAnsi="Times New Roman"/>
          <w:color w:val="4B5563"/>
          <w:lang w:eastAsia="zh-CN"/>
        </w:rPr>
        <w:t>跑</w:t>
      </w:r>
      <w:r w:rsidRPr="00977A97">
        <w:rPr>
          <w:rFonts w:ascii="Times New Roman" w:eastAsia="宋体" w:hAnsi="Times New Roman"/>
          <w:color w:val="4B5563"/>
          <w:lang w:eastAsia="zh-CN"/>
        </w:rPr>
        <w:t>"</w:t>
      </w:r>
      <w:proofErr w:type="gramEnd"/>
      <w:r w:rsidRPr="00977A97">
        <w:rPr>
          <w:rFonts w:ascii="Times New Roman" w:eastAsia="宋体" w:hAnsi="Times New Roman"/>
          <w:color w:val="4B5563"/>
          <w:lang w:eastAsia="zh-CN"/>
        </w:rPr>
        <w:t>关联起来，从而更准确地外推下一帧位置</w:t>
      </w:r>
      <w:r w:rsidRPr="00977A97">
        <w:rPr>
          <w:rFonts w:ascii="Times New Roman" w:eastAsia="宋体" w:hAnsi="Times New Roman"/>
          <w:color w:val="4B5563"/>
          <w:lang w:eastAsia="zh-CN"/>
        </w:rPr>
        <w:t>——</w:t>
      </w:r>
      <w:r w:rsidRPr="00977A97">
        <w:rPr>
          <w:rFonts w:ascii="Times New Roman" w:eastAsia="宋体" w:hAnsi="Times New Roman"/>
          <w:color w:val="4B5563"/>
          <w:lang w:eastAsia="zh-CN"/>
        </w:rPr>
        <w:t>本次</w:t>
      </w:r>
      <w:r w:rsidRPr="00977A97">
        <w:rPr>
          <w:rFonts w:ascii="Times New Roman" w:eastAsia="宋体" w:hAnsi="Times New Roman"/>
          <w:color w:val="4B5563"/>
          <w:lang w:eastAsia="zh-CN"/>
        </w:rPr>
        <w:t xml:space="preserve"> MSE </w:t>
      </w:r>
      <w:r w:rsidRPr="00977A97">
        <w:rPr>
          <w:rFonts w:ascii="Times New Roman" w:eastAsia="宋体" w:hAnsi="Times New Roman"/>
          <w:color w:val="4B5563"/>
          <w:lang w:eastAsia="zh-CN"/>
        </w:rPr>
        <w:t>从</w:t>
      </w:r>
      <w:r w:rsidRPr="00977A97">
        <w:rPr>
          <w:rFonts w:ascii="Times New Roman" w:eastAsia="宋体" w:hAnsi="Times New Roman"/>
          <w:color w:val="4B5563"/>
          <w:lang w:eastAsia="zh-CN"/>
        </w:rPr>
        <w:t xml:space="preserve"> 0.00375 </w:t>
      </w:r>
      <w:r w:rsidRPr="00977A97">
        <w:rPr>
          <w:rFonts w:ascii="Times New Roman" w:eastAsia="宋体" w:hAnsi="Times New Roman"/>
          <w:color w:val="4B5563"/>
          <w:lang w:eastAsia="zh-CN"/>
        </w:rPr>
        <w:t>降到</w:t>
      </w:r>
      <w:r w:rsidRPr="00977A97">
        <w:rPr>
          <w:rFonts w:ascii="Times New Roman" w:eastAsia="宋体" w:hAnsi="Times New Roman"/>
          <w:color w:val="4B5563"/>
          <w:lang w:eastAsia="zh-CN"/>
        </w:rPr>
        <w:t xml:space="preserve"> 0.00353</w:t>
      </w:r>
      <w:r w:rsidRPr="00977A97">
        <w:rPr>
          <w:rFonts w:ascii="Times New Roman" w:eastAsia="宋体" w:hAnsi="Times New Roman"/>
          <w:color w:val="4B5563"/>
          <w:lang w:eastAsia="zh-CN"/>
        </w:rPr>
        <w:t>（相对下降约</w:t>
      </w:r>
      <w:r w:rsidRPr="00977A97">
        <w:rPr>
          <w:rFonts w:ascii="Times New Roman" w:eastAsia="宋体" w:hAnsi="Times New Roman"/>
          <w:color w:val="4B5563"/>
          <w:lang w:eastAsia="zh-CN"/>
        </w:rPr>
        <w:t xml:space="preserve"> 6%</w:t>
      </w:r>
      <w:r w:rsidRPr="00977A97">
        <w:rPr>
          <w:rFonts w:ascii="Times New Roman" w:eastAsia="宋体" w:hAnsi="Times New Roman"/>
          <w:color w:val="4B5563"/>
          <w:lang w:eastAsia="zh-CN"/>
        </w:rPr>
        <w:t>），比上一轮单纯加宽通道（约</w:t>
      </w:r>
      <w:r w:rsidRPr="00977A97">
        <w:rPr>
          <w:rFonts w:ascii="Times New Roman" w:eastAsia="宋体" w:hAnsi="Times New Roman"/>
          <w:color w:val="4B5563"/>
          <w:lang w:eastAsia="zh-CN"/>
        </w:rPr>
        <w:t xml:space="preserve"> 3%</w:t>
      </w:r>
      <w:r w:rsidRPr="00977A97">
        <w:rPr>
          <w:rFonts w:ascii="Times New Roman" w:eastAsia="宋体" w:hAnsi="Times New Roman"/>
          <w:color w:val="4B5563"/>
          <w:lang w:eastAsia="zh-CN"/>
        </w:rPr>
        <w:t>）更有效；不过代价是参数量涨到约</w:t>
      </w:r>
      <w:r w:rsidRPr="00977A97">
        <w:rPr>
          <w:rFonts w:ascii="Times New Roman" w:eastAsia="宋体" w:hAnsi="Times New Roman"/>
          <w:color w:val="4B5563"/>
          <w:lang w:eastAsia="zh-CN"/>
        </w:rPr>
        <w:t xml:space="preserve"> 2.8 </w:t>
      </w:r>
      <w:r w:rsidRPr="00977A97">
        <w:rPr>
          <w:rFonts w:ascii="Times New Roman" w:eastAsia="宋体" w:hAnsi="Times New Roman"/>
          <w:color w:val="4B5563"/>
          <w:lang w:eastAsia="zh-CN"/>
        </w:rPr>
        <w:t>倍（</w:t>
      </w:r>
      <w:r w:rsidRPr="00977A97">
        <w:rPr>
          <w:rFonts w:ascii="Times New Roman" w:eastAsia="宋体" w:hAnsi="Times New Roman"/>
          <w:color w:val="4B5563"/>
          <w:lang w:eastAsia="zh-CN"/>
        </w:rPr>
        <w:t>106017 vs 38433</w:t>
      </w:r>
      <w:r w:rsidRPr="00977A97">
        <w:rPr>
          <w:rFonts w:ascii="Times New Roman" w:eastAsia="宋体" w:hAnsi="Times New Roman"/>
          <w:color w:val="4B5563"/>
          <w:lang w:eastAsia="zh-CN"/>
        </w:rPr>
        <w:t>）、训练耗时约</w:t>
      </w:r>
      <w:r w:rsidRPr="00977A97">
        <w:rPr>
          <w:rFonts w:ascii="Times New Roman" w:eastAsia="宋体" w:hAnsi="Times New Roman"/>
          <w:color w:val="4B5563"/>
          <w:lang w:eastAsia="zh-CN"/>
        </w:rPr>
        <w:t xml:space="preserve"> 1.6 </w:t>
      </w:r>
      <w:r w:rsidRPr="00977A97">
        <w:rPr>
          <w:rFonts w:ascii="Times New Roman" w:eastAsia="宋体" w:hAnsi="Times New Roman"/>
          <w:color w:val="4B5563"/>
          <w:lang w:eastAsia="zh-CN"/>
        </w:rPr>
        <w:t>倍（</w:t>
      </w:r>
      <w:r w:rsidRPr="00977A97">
        <w:rPr>
          <w:rFonts w:ascii="Times New Roman" w:eastAsia="宋体" w:hAnsi="Times New Roman"/>
          <w:color w:val="4B5563"/>
          <w:lang w:eastAsia="zh-CN"/>
        </w:rPr>
        <w:t>72s vs 44s</w:t>
      </w:r>
      <w:r w:rsidRPr="00977A97">
        <w:rPr>
          <w:rFonts w:ascii="Times New Roman" w:eastAsia="宋体" w:hAnsi="Times New Roman"/>
          <w:color w:val="4B5563"/>
          <w:lang w:eastAsia="zh-CN"/>
        </w:rPr>
        <w:t>），且</w:t>
      </w:r>
      <w:r w:rsidRPr="00977A97">
        <w:rPr>
          <w:rFonts w:ascii="Times New Roman" w:eastAsia="宋体" w:hAnsi="Times New Roman"/>
          <w:color w:val="4B5563"/>
          <w:lang w:eastAsia="zh-CN"/>
        </w:rPr>
        <w:t xml:space="preserve"> MAE </w:t>
      </w:r>
      <w:r w:rsidRPr="00977A97">
        <w:rPr>
          <w:rFonts w:ascii="Times New Roman" w:eastAsia="宋体" w:hAnsi="Times New Roman"/>
          <w:color w:val="4B5563"/>
          <w:lang w:eastAsia="zh-CN"/>
        </w:rPr>
        <w:t>仅从</w:t>
      </w:r>
      <w:r w:rsidRPr="00977A97">
        <w:rPr>
          <w:rFonts w:ascii="Times New Roman" w:eastAsia="宋体" w:hAnsi="Times New Roman"/>
          <w:color w:val="4B5563"/>
          <w:lang w:eastAsia="zh-CN"/>
        </w:rPr>
        <w:t xml:space="preserve"> 0.01633 </w:t>
      </w:r>
      <w:r w:rsidRPr="00977A97">
        <w:rPr>
          <w:rFonts w:ascii="Times New Roman" w:eastAsia="宋体" w:hAnsi="Times New Roman"/>
          <w:color w:val="4B5563"/>
          <w:lang w:eastAsia="zh-CN"/>
        </w:rPr>
        <w:t>微降到</w:t>
      </w:r>
      <w:r w:rsidRPr="00977A97">
        <w:rPr>
          <w:rFonts w:ascii="Times New Roman" w:eastAsia="宋体" w:hAnsi="Times New Roman"/>
          <w:color w:val="4B5563"/>
          <w:lang w:eastAsia="zh-CN"/>
        </w:rPr>
        <w:t xml:space="preserve"> 0.01509</w:t>
      </w:r>
      <w:r w:rsidRPr="00977A97">
        <w:rPr>
          <w:rFonts w:ascii="Times New Roman" w:eastAsia="宋体" w:hAnsi="Times New Roman"/>
          <w:color w:val="4B5563"/>
          <w:lang w:eastAsia="zh-CN"/>
        </w:rPr>
        <w:t>，说明对这类简单任务收益同样在快速递减，核再大反而可能只增加计算量和过拟合风险。</w:t>
      </w:r>
    </w:p>
    <w:p w14:paraId="0D0CDD6E" w14:textId="607A4F6A" w:rsidR="009E0332" w:rsidRDefault="00000000">
      <w:pPr>
        <w:spacing w:before="200" w:after="120"/>
        <w:rPr>
          <w:lang w:eastAsia="zh-CN"/>
        </w:rPr>
      </w:pPr>
      <w:proofErr w:type="gramStart"/>
      <w:r>
        <w:rPr>
          <w:rFonts w:ascii="Arial" w:eastAsia="黑体" w:hAnsi="Arial"/>
          <w:b/>
          <w:color w:val="1F2937"/>
          <w:sz w:val="26"/>
          <w:lang w:eastAsia="zh-CN"/>
        </w:rPr>
        <w:t xml:space="preserve">3.4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</w:t>
      </w:r>
      <w:proofErr w:type="gramEnd"/>
      <w:r>
        <w:rPr>
          <w:rFonts w:ascii="Arial" w:eastAsia="黑体" w:hAnsi="Arial"/>
          <w:b/>
          <w:color w:val="1F2937"/>
          <w:sz w:val="26"/>
          <w:lang w:eastAsia="zh-CN"/>
        </w:rPr>
        <w:t xml:space="preserve"> 4</w:t>
      </w:r>
      <w:r>
        <w:rPr>
          <w:rFonts w:ascii="Arial" w:eastAsia="黑体" w:hAnsi="Arial"/>
          <w:b/>
          <w:color w:val="1F2937"/>
          <w:sz w:val="26"/>
          <w:lang w:eastAsia="zh-CN"/>
        </w:rPr>
        <w:t>：输入帧数</w:t>
      </w:r>
    </w:p>
    <w:p w14:paraId="419785C6" w14:textId="77777777" w:rsidR="009E0332" w:rsidRDefault="00000000">
      <w:pPr>
        <w:spacing w:after="16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color w:val="4B5563"/>
          <w:sz w:val="21"/>
          <w:lang w:eastAsia="zh-CN"/>
        </w:rPr>
        <w:t>提示：运动信息更充分时，预测是否更稳定？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9174"/>
      </w:tblGrid>
      <w:tr w:rsidR="009E0332" w14:paraId="62326D59" w14:textId="77777777">
        <w:trPr>
          <w:jc w:val="center"/>
        </w:trPr>
        <w:tc>
          <w:tcPr>
            <w:tcW w:w="8958" w:type="dxa"/>
          </w:tcPr>
          <w:p w14:paraId="6CF3DB56" w14:textId="350A8C21" w:rsidR="009E0332" w:rsidRDefault="002108B9">
            <w:pPr>
              <w:spacing w:before="480" w:after="48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E86724B" wp14:editId="53350B97">
                  <wp:extent cx="5688330" cy="4063365"/>
                  <wp:effectExtent l="0" t="0" r="7620" b="0"/>
                  <wp:docPr id="70713432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8330" cy="406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99D9F5" w14:textId="77777777" w:rsidR="009E0332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 xml:space="preserve">5  </w:t>
      </w:r>
      <w:r>
        <w:rPr>
          <w:rFonts w:ascii="Arial" w:eastAsia="黑体" w:hAnsi="Arial"/>
          <w:b/>
          <w:sz w:val="21"/>
          <w:lang w:eastAsia="zh-CN"/>
        </w:rPr>
        <w:t>实验</w:t>
      </w:r>
      <w:proofErr w:type="gramEnd"/>
      <w:r>
        <w:rPr>
          <w:rFonts w:ascii="Arial" w:eastAsia="黑体" w:hAnsi="Arial"/>
          <w:b/>
          <w:sz w:val="21"/>
          <w:lang w:eastAsia="zh-CN"/>
        </w:rPr>
        <w:t xml:space="preserve"> 4 </w:t>
      </w:r>
      <w:r>
        <w:rPr>
          <w:rFonts w:ascii="Arial" w:eastAsia="黑体" w:hAnsi="Arial"/>
          <w:b/>
          <w:sz w:val="21"/>
          <w:lang w:eastAsia="zh-CN"/>
        </w:rPr>
        <w:t>曲线（</w:t>
      </w:r>
      <w:r>
        <w:rPr>
          <w:rFonts w:ascii="Arial" w:eastAsia="黑体" w:hAnsi="Arial"/>
          <w:b/>
          <w:sz w:val="21"/>
          <w:lang w:eastAsia="zh-CN"/>
        </w:rPr>
        <w:t>result_exp4.png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512AAFD1" w14:textId="5A36B561" w:rsidR="002108B9" w:rsidRPr="002108B9" w:rsidRDefault="002108B9" w:rsidP="002108B9">
      <w:pPr>
        <w:spacing w:before="200" w:after="120"/>
        <w:rPr>
          <w:rFonts w:ascii="Times New Roman" w:eastAsia="宋体" w:hAnsi="Times New Roman"/>
          <w:color w:val="4B5563"/>
          <w:lang w:eastAsia="zh-CN"/>
        </w:rPr>
      </w:pPr>
      <w:r w:rsidRPr="002108B9">
        <w:rPr>
          <w:rFonts w:ascii="Times New Roman" w:eastAsia="宋体" w:hAnsi="Times New Roman" w:hint="eastAsia"/>
          <w:color w:val="4B5563"/>
          <w:lang w:eastAsia="zh-CN"/>
        </w:rPr>
        <w:t>运动信息更充分时预测确实更</w:t>
      </w:r>
      <w:proofErr w:type="gramStart"/>
      <w:r w:rsidRPr="002108B9">
        <w:rPr>
          <w:rFonts w:ascii="Times New Roman" w:eastAsia="宋体" w:hAnsi="Times New Roman"/>
          <w:color w:val="4B5563"/>
          <w:lang w:eastAsia="zh-CN"/>
        </w:rPr>
        <w:t>"</w:t>
      </w:r>
      <w:r w:rsidRPr="002108B9">
        <w:rPr>
          <w:rFonts w:ascii="Times New Roman" w:eastAsia="宋体" w:hAnsi="Times New Roman" w:hint="eastAsia"/>
          <w:color w:val="4B5563"/>
          <w:lang w:eastAsia="zh-CN"/>
        </w:rPr>
        <w:t>稳</w:t>
      </w:r>
      <w:r w:rsidRPr="002108B9">
        <w:rPr>
          <w:rFonts w:ascii="Times New Roman" w:eastAsia="宋体" w:hAnsi="Times New Roman"/>
          <w:color w:val="4B5563"/>
          <w:lang w:eastAsia="zh-CN"/>
        </w:rPr>
        <w:t>"</w:t>
      </w:r>
      <w:proofErr w:type="gramEnd"/>
      <w:r w:rsidRPr="002108B9">
        <w:rPr>
          <w:rFonts w:ascii="Times New Roman" w:eastAsia="宋体" w:hAnsi="Times New Roman"/>
          <w:color w:val="4B5563"/>
          <w:lang w:eastAsia="zh-CN"/>
        </w:rPr>
        <w:t>——</w:t>
      </w:r>
      <w:r w:rsidRPr="002108B9">
        <w:rPr>
          <w:rFonts w:ascii="Times New Roman" w:eastAsia="宋体" w:hAnsi="Times New Roman" w:hint="eastAsia"/>
          <w:color w:val="4B5563"/>
          <w:lang w:eastAsia="zh-CN"/>
        </w:rPr>
        <w:t>虽然</w:t>
      </w:r>
      <w:r w:rsidRPr="002108B9">
        <w:rPr>
          <w:rFonts w:ascii="Times New Roman" w:eastAsia="宋体" w:hAnsi="Times New Roman"/>
          <w:color w:val="4B5563"/>
          <w:lang w:eastAsia="zh-CN"/>
        </w:rPr>
        <w:t xml:space="preserve"> MSE </w:t>
      </w:r>
      <w:r w:rsidRPr="002108B9">
        <w:rPr>
          <w:rFonts w:ascii="Times New Roman" w:eastAsia="宋体" w:hAnsi="Times New Roman" w:hint="eastAsia"/>
          <w:color w:val="4B5563"/>
          <w:lang w:eastAsia="zh-CN"/>
        </w:rPr>
        <w:t>只从</w:t>
      </w:r>
      <w:r w:rsidRPr="002108B9">
        <w:rPr>
          <w:rFonts w:ascii="Times New Roman" w:eastAsia="宋体" w:hAnsi="Times New Roman"/>
          <w:color w:val="4B5563"/>
          <w:lang w:eastAsia="zh-CN"/>
        </w:rPr>
        <w:t xml:space="preserve"> 0.00375 </w:t>
      </w:r>
      <w:r w:rsidRPr="002108B9">
        <w:rPr>
          <w:rFonts w:ascii="Times New Roman" w:eastAsia="宋体" w:hAnsi="Times New Roman" w:hint="eastAsia"/>
          <w:color w:val="4B5563"/>
          <w:lang w:eastAsia="zh-CN"/>
        </w:rPr>
        <w:t>微降到</w:t>
      </w:r>
      <w:r w:rsidRPr="002108B9">
        <w:rPr>
          <w:rFonts w:ascii="Times New Roman" w:eastAsia="宋体" w:hAnsi="Times New Roman"/>
          <w:color w:val="4B5563"/>
          <w:lang w:eastAsia="zh-CN"/>
        </w:rPr>
        <w:t xml:space="preserve"> 0.00365</w:t>
      </w:r>
      <w:r w:rsidRPr="002108B9">
        <w:rPr>
          <w:rFonts w:ascii="Times New Roman" w:eastAsia="宋体" w:hAnsi="Times New Roman" w:hint="eastAsia"/>
          <w:color w:val="4B5563"/>
          <w:lang w:eastAsia="zh-CN"/>
        </w:rPr>
        <w:t>（约</w:t>
      </w:r>
      <w:r w:rsidRPr="002108B9">
        <w:rPr>
          <w:rFonts w:ascii="Times New Roman" w:eastAsia="宋体" w:hAnsi="Times New Roman"/>
          <w:color w:val="4B5563"/>
          <w:lang w:eastAsia="zh-CN"/>
        </w:rPr>
        <w:t xml:space="preserve"> 2.7%</w:t>
      </w:r>
      <w:r w:rsidRPr="002108B9">
        <w:rPr>
          <w:rFonts w:ascii="Times New Roman" w:eastAsia="宋体" w:hAnsi="Times New Roman" w:hint="eastAsia"/>
          <w:color w:val="4B5563"/>
          <w:lang w:eastAsia="zh-CN"/>
        </w:rPr>
        <w:t>），但</w:t>
      </w:r>
      <w:r w:rsidRPr="002108B9">
        <w:rPr>
          <w:rFonts w:ascii="Times New Roman" w:eastAsia="宋体" w:hAnsi="Times New Roman"/>
          <w:color w:val="4B5563"/>
          <w:lang w:eastAsia="zh-CN"/>
        </w:rPr>
        <w:t xml:space="preserve"> MAE </w:t>
      </w:r>
      <w:r w:rsidRPr="002108B9">
        <w:rPr>
          <w:rFonts w:ascii="Times New Roman" w:eastAsia="宋体" w:hAnsi="Times New Roman" w:hint="eastAsia"/>
          <w:color w:val="4B5563"/>
          <w:lang w:eastAsia="zh-CN"/>
        </w:rPr>
        <w:t>从</w:t>
      </w:r>
      <w:r w:rsidRPr="002108B9">
        <w:rPr>
          <w:rFonts w:ascii="Times New Roman" w:eastAsia="宋体" w:hAnsi="Times New Roman"/>
          <w:color w:val="4B5563"/>
          <w:lang w:eastAsia="zh-CN"/>
        </w:rPr>
        <w:t xml:space="preserve"> 0.01633 </w:t>
      </w:r>
      <w:r w:rsidRPr="002108B9">
        <w:rPr>
          <w:rFonts w:ascii="Times New Roman" w:eastAsia="宋体" w:hAnsi="Times New Roman" w:hint="eastAsia"/>
          <w:color w:val="4B5563"/>
          <w:lang w:eastAsia="zh-CN"/>
        </w:rPr>
        <w:t>明显降到</w:t>
      </w:r>
      <w:r w:rsidRPr="002108B9">
        <w:rPr>
          <w:rFonts w:ascii="Times New Roman" w:eastAsia="宋体" w:hAnsi="Times New Roman"/>
          <w:color w:val="4B5563"/>
          <w:lang w:eastAsia="zh-CN"/>
        </w:rPr>
        <w:t xml:space="preserve"> 0.01222</w:t>
      </w:r>
      <w:r w:rsidRPr="002108B9">
        <w:rPr>
          <w:rFonts w:ascii="Times New Roman" w:eastAsia="宋体" w:hAnsi="Times New Roman" w:hint="eastAsia"/>
          <w:color w:val="4B5563"/>
          <w:lang w:eastAsia="zh-CN"/>
        </w:rPr>
        <w:t>（约</w:t>
      </w:r>
      <w:r w:rsidRPr="002108B9">
        <w:rPr>
          <w:rFonts w:ascii="Times New Roman" w:eastAsia="宋体" w:hAnsi="Times New Roman"/>
          <w:color w:val="4B5563"/>
          <w:lang w:eastAsia="zh-CN"/>
        </w:rPr>
        <w:t xml:space="preserve"> 25%</w:t>
      </w:r>
      <w:r w:rsidRPr="002108B9">
        <w:rPr>
          <w:rFonts w:ascii="Times New Roman" w:eastAsia="宋体" w:hAnsi="Times New Roman" w:hint="eastAsia"/>
          <w:color w:val="4B5563"/>
          <w:lang w:eastAsia="zh-CN"/>
        </w:rPr>
        <w:t>），说明在同样参数量下，多观察</w:t>
      </w:r>
      <w:r w:rsidRPr="002108B9">
        <w:rPr>
          <w:rFonts w:ascii="Times New Roman" w:eastAsia="宋体" w:hAnsi="Times New Roman"/>
          <w:color w:val="4B5563"/>
          <w:lang w:eastAsia="zh-CN"/>
        </w:rPr>
        <w:t xml:space="preserve"> 4 </w:t>
      </w:r>
      <w:r w:rsidRPr="002108B9">
        <w:rPr>
          <w:rFonts w:ascii="Times New Roman" w:eastAsia="宋体" w:hAnsi="Times New Roman" w:hint="eastAsia"/>
          <w:color w:val="4B5563"/>
          <w:lang w:eastAsia="zh-CN"/>
        </w:rPr>
        <w:t>帧让隐藏状态对速度方向估计更准，大偏差的</w:t>
      </w:r>
      <w:proofErr w:type="gramStart"/>
      <w:r w:rsidRPr="002108B9">
        <w:rPr>
          <w:rFonts w:ascii="Times New Roman" w:eastAsia="宋体" w:hAnsi="Times New Roman"/>
          <w:color w:val="4B5563"/>
          <w:lang w:eastAsia="zh-CN"/>
        </w:rPr>
        <w:t>"</w:t>
      </w:r>
      <w:r w:rsidRPr="002108B9">
        <w:rPr>
          <w:rFonts w:ascii="Times New Roman" w:eastAsia="宋体" w:hAnsi="Times New Roman" w:hint="eastAsia"/>
          <w:color w:val="4B5563"/>
          <w:lang w:eastAsia="zh-CN"/>
        </w:rPr>
        <w:t>离谱</w:t>
      </w:r>
      <w:r w:rsidRPr="002108B9">
        <w:rPr>
          <w:rFonts w:ascii="Times New Roman" w:eastAsia="宋体" w:hAnsi="Times New Roman"/>
          <w:color w:val="4B5563"/>
          <w:lang w:eastAsia="zh-CN"/>
        </w:rPr>
        <w:t>"</w:t>
      </w:r>
      <w:proofErr w:type="gramEnd"/>
      <w:r w:rsidRPr="002108B9">
        <w:rPr>
          <w:rFonts w:ascii="Times New Roman" w:eastAsia="宋体" w:hAnsi="Times New Roman" w:hint="eastAsia"/>
          <w:color w:val="4B5563"/>
          <w:lang w:eastAsia="zh-CN"/>
        </w:rPr>
        <w:t>预测明显变少、逐像素误差更一致，这正是稳定性的体现；代价是循环走了</w:t>
      </w:r>
      <w:r w:rsidRPr="002108B9">
        <w:rPr>
          <w:rFonts w:ascii="Times New Roman" w:eastAsia="宋体" w:hAnsi="Times New Roman"/>
          <w:color w:val="4B5563"/>
          <w:lang w:eastAsia="zh-CN"/>
        </w:rPr>
        <w:t xml:space="preserve"> 8 </w:t>
      </w:r>
      <w:r w:rsidRPr="002108B9">
        <w:rPr>
          <w:rFonts w:ascii="Times New Roman" w:eastAsia="宋体" w:hAnsi="Times New Roman" w:hint="eastAsia"/>
          <w:color w:val="4B5563"/>
          <w:lang w:eastAsia="zh-CN"/>
        </w:rPr>
        <w:t>步而非</w:t>
      </w:r>
      <w:r w:rsidRPr="002108B9">
        <w:rPr>
          <w:rFonts w:ascii="Times New Roman" w:eastAsia="宋体" w:hAnsi="Times New Roman"/>
          <w:color w:val="4B5563"/>
          <w:lang w:eastAsia="zh-CN"/>
        </w:rPr>
        <w:t xml:space="preserve"> 4 </w:t>
      </w:r>
      <w:r w:rsidRPr="002108B9">
        <w:rPr>
          <w:rFonts w:ascii="Times New Roman" w:eastAsia="宋体" w:hAnsi="Times New Roman" w:hint="eastAsia"/>
          <w:color w:val="4B5563"/>
          <w:lang w:eastAsia="zh-CN"/>
        </w:rPr>
        <w:t>步，训练耗时翻倍（</w:t>
      </w:r>
      <w:r w:rsidRPr="002108B9">
        <w:rPr>
          <w:rFonts w:ascii="Times New Roman" w:eastAsia="宋体" w:hAnsi="Times New Roman"/>
          <w:color w:val="4B5563"/>
          <w:lang w:eastAsia="zh-CN"/>
        </w:rPr>
        <w:t xml:space="preserve">44s </w:t>
      </w:r>
      <w:r w:rsidRPr="002108B9">
        <w:rPr>
          <w:rFonts w:ascii="Times New Roman" w:eastAsia="宋体" w:hAnsi="Times New Roman" w:hint="eastAsia"/>
          <w:color w:val="4B5563"/>
          <w:lang w:eastAsia="zh-CN"/>
        </w:rPr>
        <w:t>→</w:t>
      </w:r>
      <w:r w:rsidRPr="002108B9">
        <w:rPr>
          <w:rFonts w:ascii="Times New Roman" w:eastAsia="宋体" w:hAnsi="Times New Roman"/>
          <w:color w:val="4B5563"/>
          <w:lang w:eastAsia="zh-CN"/>
        </w:rPr>
        <w:t xml:space="preserve"> 87s</w:t>
      </w:r>
      <w:r w:rsidRPr="002108B9">
        <w:rPr>
          <w:rFonts w:ascii="Times New Roman" w:eastAsia="宋体" w:hAnsi="Times New Roman" w:hint="eastAsia"/>
          <w:color w:val="4B5563"/>
          <w:lang w:eastAsia="zh-CN"/>
        </w:rPr>
        <w:t>），而</w:t>
      </w:r>
      <w:r w:rsidRPr="002108B9">
        <w:rPr>
          <w:rFonts w:ascii="Times New Roman" w:eastAsia="宋体" w:hAnsi="Times New Roman"/>
          <w:color w:val="4B5563"/>
          <w:lang w:eastAsia="zh-CN"/>
        </w:rPr>
        <w:t xml:space="preserve"> MSE </w:t>
      </w:r>
      <w:r w:rsidRPr="002108B9">
        <w:rPr>
          <w:rFonts w:ascii="Times New Roman" w:eastAsia="宋体" w:hAnsi="Times New Roman" w:hint="eastAsia"/>
          <w:color w:val="4B5563"/>
          <w:lang w:eastAsia="zh-CN"/>
        </w:rPr>
        <w:t>因简单任务已近饱和，改善有限。</w:t>
      </w:r>
    </w:p>
    <w:p w14:paraId="0F62B6E2" w14:textId="7FD92A84" w:rsidR="009E0332" w:rsidRDefault="00000000" w:rsidP="002108B9">
      <w:pPr>
        <w:spacing w:before="200" w:after="120"/>
        <w:rPr>
          <w:lang w:eastAsia="zh-CN"/>
        </w:rPr>
      </w:pPr>
      <w:proofErr w:type="gramStart"/>
      <w:r>
        <w:rPr>
          <w:rFonts w:ascii="Arial" w:eastAsia="黑体" w:hAnsi="Arial"/>
          <w:b/>
          <w:color w:val="1F2937"/>
          <w:sz w:val="26"/>
          <w:lang w:eastAsia="zh-CN"/>
        </w:rPr>
        <w:t xml:space="preserve">3.5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</w:t>
      </w:r>
      <w:proofErr w:type="gramEnd"/>
      <w:r>
        <w:rPr>
          <w:rFonts w:ascii="Arial" w:eastAsia="黑体" w:hAnsi="Arial"/>
          <w:b/>
          <w:color w:val="1F2937"/>
          <w:sz w:val="26"/>
          <w:lang w:eastAsia="zh-CN"/>
        </w:rPr>
        <w:t xml:space="preserve"> 5</w:t>
      </w:r>
      <w:r>
        <w:rPr>
          <w:rFonts w:ascii="Arial" w:eastAsia="黑体" w:hAnsi="Arial"/>
          <w:b/>
          <w:color w:val="1F2937"/>
          <w:sz w:val="26"/>
          <w:lang w:eastAsia="zh-CN"/>
        </w:rPr>
        <w:t>：结构对照</w:t>
      </w:r>
    </w:p>
    <w:p w14:paraId="590EC0A9" w14:textId="77777777" w:rsidR="009E0332" w:rsidRDefault="00000000">
      <w:pPr>
        <w:spacing w:after="16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color w:val="4B5563"/>
          <w:sz w:val="21"/>
          <w:lang w:eastAsia="zh-CN"/>
        </w:rPr>
        <w:t>提示：全连接</w:t>
      </w:r>
      <w:r>
        <w:rPr>
          <w:rFonts w:ascii="Times New Roman" w:eastAsia="宋体" w:hAnsi="Times New Roman"/>
          <w:color w:val="4B5563"/>
          <w:sz w:val="21"/>
          <w:lang w:eastAsia="zh-CN"/>
        </w:rPr>
        <w:t xml:space="preserve"> LSTM </w:t>
      </w:r>
      <w:r>
        <w:rPr>
          <w:rFonts w:ascii="Times New Roman" w:eastAsia="宋体" w:hAnsi="Times New Roman"/>
          <w:color w:val="4B5563"/>
          <w:sz w:val="21"/>
          <w:lang w:eastAsia="zh-CN"/>
        </w:rPr>
        <w:t>与</w:t>
      </w:r>
      <w:r>
        <w:rPr>
          <w:rFonts w:ascii="Times New Roman" w:eastAsia="宋体" w:hAnsi="Times New Roman"/>
          <w:color w:val="4B5563"/>
          <w:sz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color w:val="4B5563"/>
          <w:sz w:val="21"/>
          <w:lang w:eastAsia="zh-CN"/>
        </w:rPr>
        <w:t>ConvLSTM</w:t>
      </w:r>
      <w:proofErr w:type="spellEnd"/>
      <w:r>
        <w:rPr>
          <w:rFonts w:ascii="Times New Roman" w:eastAsia="宋体" w:hAnsi="Times New Roman"/>
          <w:color w:val="4B5563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4B5563"/>
          <w:sz w:val="21"/>
          <w:lang w:eastAsia="zh-CN"/>
        </w:rPr>
        <w:t>的</w:t>
      </w:r>
      <w:r>
        <w:rPr>
          <w:rFonts w:ascii="Times New Roman" w:eastAsia="宋体" w:hAnsi="Times New Roman"/>
          <w:color w:val="4B5563"/>
          <w:sz w:val="21"/>
          <w:lang w:eastAsia="zh-CN"/>
        </w:rPr>
        <w:t xml:space="preserve"> MSE </w:t>
      </w:r>
      <w:r>
        <w:rPr>
          <w:rFonts w:ascii="Times New Roman" w:eastAsia="宋体" w:hAnsi="Times New Roman"/>
          <w:color w:val="4B5563"/>
          <w:sz w:val="21"/>
          <w:lang w:eastAsia="zh-CN"/>
        </w:rPr>
        <w:t>与参数量对比说明了什么？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9174"/>
      </w:tblGrid>
      <w:tr w:rsidR="009E0332" w14:paraId="341EFB26" w14:textId="77777777">
        <w:trPr>
          <w:jc w:val="center"/>
        </w:trPr>
        <w:tc>
          <w:tcPr>
            <w:tcW w:w="8958" w:type="dxa"/>
          </w:tcPr>
          <w:p w14:paraId="2601F4F4" w14:textId="00197054" w:rsidR="009E0332" w:rsidRDefault="006C2A95">
            <w:pPr>
              <w:spacing w:before="480" w:after="48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6B46FBB" wp14:editId="150F1EB3">
                  <wp:extent cx="5688330" cy="4063365"/>
                  <wp:effectExtent l="0" t="0" r="7620" b="0"/>
                  <wp:docPr id="58909886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8330" cy="406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95B7B9" w14:textId="77777777" w:rsidR="009E0332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 xml:space="preserve">6  </w:t>
      </w:r>
      <w:r>
        <w:rPr>
          <w:rFonts w:ascii="Arial" w:eastAsia="黑体" w:hAnsi="Arial"/>
          <w:b/>
          <w:sz w:val="21"/>
          <w:lang w:eastAsia="zh-CN"/>
        </w:rPr>
        <w:t>实验</w:t>
      </w:r>
      <w:proofErr w:type="gramEnd"/>
      <w:r>
        <w:rPr>
          <w:rFonts w:ascii="Arial" w:eastAsia="黑体" w:hAnsi="Arial"/>
          <w:b/>
          <w:sz w:val="21"/>
          <w:lang w:eastAsia="zh-CN"/>
        </w:rPr>
        <w:t xml:space="preserve"> 5 </w:t>
      </w:r>
      <w:r>
        <w:rPr>
          <w:rFonts w:ascii="Arial" w:eastAsia="黑体" w:hAnsi="Arial"/>
          <w:b/>
          <w:sz w:val="21"/>
          <w:lang w:eastAsia="zh-CN"/>
        </w:rPr>
        <w:t>曲线（</w:t>
      </w:r>
      <w:r>
        <w:rPr>
          <w:rFonts w:ascii="Arial" w:eastAsia="黑体" w:hAnsi="Arial"/>
          <w:b/>
          <w:sz w:val="21"/>
          <w:lang w:eastAsia="zh-CN"/>
        </w:rPr>
        <w:t>result_exp5.png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26AEE045" w14:textId="349B99F8" w:rsidR="006C2A95" w:rsidRPr="006C2A95" w:rsidRDefault="006C2A95" w:rsidP="006C2A95">
      <w:pPr>
        <w:spacing w:before="200" w:after="120"/>
        <w:rPr>
          <w:rFonts w:ascii="Times New Roman" w:eastAsia="宋体" w:hAnsi="Times New Roman"/>
          <w:color w:val="4B5563"/>
          <w:lang w:eastAsia="zh-CN"/>
        </w:rPr>
      </w:pPr>
      <w:r w:rsidRPr="006C2A95">
        <w:rPr>
          <w:rFonts w:ascii="Times New Roman" w:eastAsia="宋体" w:hAnsi="Times New Roman" w:hint="eastAsia"/>
          <w:color w:val="4B5563"/>
          <w:lang w:eastAsia="zh-CN"/>
        </w:rPr>
        <w:t>全连接</w:t>
      </w:r>
      <w:r w:rsidRPr="006C2A95">
        <w:rPr>
          <w:rFonts w:ascii="Times New Roman" w:eastAsia="宋体" w:hAnsi="Times New Roman"/>
          <w:color w:val="4B5563"/>
          <w:lang w:eastAsia="zh-CN"/>
        </w:rPr>
        <w:t xml:space="preserve"> LSTM </w:t>
      </w:r>
      <w:r w:rsidRPr="006C2A95">
        <w:rPr>
          <w:rFonts w:ascii="Times New Roman" w:eastAsia="宋体" w:hAnsi="Times New Roman" w:hint="eastAsia"/>
          <w:color w:val="4B5563"/>
          <w:lang w:eastAsia="zh-CN"/>
        </w:rPr>
        <w:t>参数量是</w:t>
      </w:r>
      <w:r w:rsidRPr="006C2A95">
        <w:rPr>
          <w:rFonts w:ascii="Times New Roman" w:eastAsia="宋体" w:hAnsi="Times New Roman"/>
          <w:color w:val="4B5563"/>
          <w:lang w:eastAsia="zh-CN"/>
        </w:rPr>
        <w:t xml:space="preserve"> </w:t>
      </w:r>
      <w:proofErr w:type="spellStart"/>
      <w:r w:rsidRPr="006C2A95">
        <w:rPr>
          <w:rFonts w:ascii="Times New Roman" w:eastAsia="宋体" w:hAnsi="Times New Roman"/>
          <w:color w:val="4B5563"/>
          <w:lang w:eastAsia="zh-CN"/>
        </w:rPr>
        <w:t>ConvLSTM</w:t>
      </w:r>
      <w:proofErr w:type="spellEnd"/>
      <w:r w:rsidRPr="006C2A95">
        <w:rPr>
          <w:rFonts w:ascii="Times New Roman" w:eastAsia="宋体" w:hAnsi="Times New Roman"/>
          <w:color w:val="4B5563"/>
          <w:lang w:eastAsia="zh-CN"/>
        </w:rPr>
        <w:t xml:space="preserve"> </w:t>
      </w:r>
      <w:r w:rsidRPr="006C2A95">
        <w:rPr>
          <w:rFonts w:ascii="Times New Roman" w:eastAsia="宋体" w:hAnsi="Times New Roman" w:hint="eastAsia"/>
          <w:color w:val="4B5563"/>
          <w:lang w:eastAsia="zh-CN"/>
        </w:rPr>
        <w:t>的约</w:t>
      </w:r>
      <w:r w:rsidRPr="006C2A95">
        <w:rPr>
          <w:rFonts w:ascii="Times New Roman" w:eastAsia="宋体" w:hAnsi="Times New Roman"/>
          <w:color w:val="4B5563"/>
          <w:lang w:eastAsia="zh-CN"/>
        </w:rPr>
        <w:t xml:space="preserve"> 4.4 </w:t>
      </w:r>
      <w:r w:rsidRPr="006C2A95">
        <w:rPr>
          <w:rFonts w:ascii="Times New Roman" w:eastAsia="宋体" w:hAnsi="Times New Roman" w:hint="eastAsia"/>
          <w:color w:val="4B5563"/>
          <w:lang w:eastAsia="zh-CN"/>
        </w:rPr>
        <w:t>倍，</w:t>
      </w:r>
      <w:r w:rsidRPr="006C2A95">
        <w:rPr>
          <w:rFonts w:ascii="Times New Roman" w:eastAsia="宋体" w:hAnsi="Times New Roman"/>
          <w:color w:val="4B5563"/>
          <w:lang w:eastAsia="zh-CN"/>
        </w:rPr>
        <w:t xml:space="preserve">MSE </w:t>
      </w:r>
      <w:r w:rsidRPr="006C2A95">
        <w:rPr>
          <w:rFonts w:ascii="Times New Roman" w:eastAsia="宋体" w:hAnsi="Times New Roman" w:hint="eastAsia"/>
          <w:color w:val="4B5563"/>
          <w:lang w:eastAsia="zh-CN"/>
        </w:rPr>
        <w:t>反而差了约</w:t>
      </w:r>
      <w:r w:rsidRPr="006C2A95">
        <w:rPr>
          <w:rFonts w:ascii="Times New Roman" w:eastAsia="宋体" w:hAnsi="Times New Roman"/>
          <w:color w:val="4B5563"/>
          <w:lang w:eastAsia="zh-CN"/>
        </w:rPr>
        <w:t xml:space="preserve"> 3 </w:t>
      </w:r>
      <w:r w:rsidRPr="006C2A95">
        <w:rPr>
          <w:rFonts w:ascii="Times New Roman" w:eastAsia="宋体" w:hAnsi="Times New Roman" w:hint="eastAsia"/>
          <w:color w:val="4B5563"/>
          <w:lang w:eastAsia="zh-CN"/>
        </w:rPr>
        <w:t>倍（</w:t>
      </w:r>
      <w:r w:rsidRPr="006C2A95">
        <w:rPr>
          <w:rFonts w:ascii="Times New Roman" w:eastAsia="宋体" w:hAnsi="Times New Roman"/>
          <w:color w:val="4B5563"/>
          <w:lang w:eastAsia="zh-CN"/>
        </w:rPr>
        <w:t>0.01181 vs 0.00375</w:t>
      </w:r>
      <w:r w:rsidRPr="006C2A95">
        <w:rPr>
          <w:rFonts w:ascii="Times New Roman" w:eastAsia="宋体" w:hAnsi="Times New Roman" w:hint="eastAsia"/>
          <w:color w:val="4B5563"/>
          <w:lang w:eastAsia="zh-CN"/>
        </w:rPr>
        <w:t>）、</w:t>
      </w:r>
      <w:r w:rsidRPr="006C2A95">
        <w:rPr>
          <w:rFonts w:ascii="Times New Roman" w:eastAsia="宋体" w:hAnsi="Times New Roman"/>
          <w:color w:val="4B5563"/>
          <w:lang w:eastAsia="zh-CN"/>
        </w:rPr>
        <w:t xml:space="preserve">MAE </w:t>
      </w:r>
      <w:r w:rsidRPr="006C2A95">
        <w:rPr>
          <w:rFonts w:ascii="Times New Roman" w:eastAsia="宋体" w:hAnsi="Times New Roman" w:hint="eastAsia"/>
          <w:color w:val="4B5563"/>
          <w:lang w:eastAsia="zh-CN"/>
        </w:rPr>
        <w:t>也约翻倍——这说明在图像</w:t>
      </w:r>
      <w:r w:rsidRPr="006C2A95">
        <w:rPr>
          <w:rFonts w:ascii="Times New Roman" w:eastAsia="宋体" w:hAnsi="Times New Roman"/>
          <w:color w:val="4B5563"/>
          <w:lang w:eastAsia="zh-CN"/>
        </w:rPr>
        <w:t>/</w:t>
      </w:r>
      <w:r w:rsidRPr="006C2A95">
        <w:rPr>
          <w:rFonts w:ascii="Times New Roman" w:eastAsia="宋体" w:hAnsi="Times New Roman" w:hint="eastAsia"/>
          <w:color w:val="4B5563"/>
          <w:lang w:eastAsia="zh-CN"/>
        </w:rPr>
        <w:t>视频这类空间数据上，</w:t>
      </w:r>
      <w:r w:rsidRPr="006C2A95">
        <w:rPr>
          <w:rFonts w:ascii="Times New Roman" w:eastAsia="宋体" w:hAnsi="Times New Roman"/>
          <w:color w:val="4B5563"/>
          <w:lang w:eastAsia="zh-CN"/>
        </w:rPr>
        <w:t xml:space="preserve"> </w:t>
      </w:r>
      <w:r w:rsidRPr="006C2A95">
        <w:rPr>
          <w:rFonts w:ascii="Times New Roman" w:eastAsia="宋体" w:hAnsi="Times New Roman" w:hint="eastAsia"/>
          <w:color w:val="4B5563"/>
          <w:lang w:eastAsia="zh-CN"/>
        </w:rPr>
        <w:t>结构</w:t>
      </w:r>
      <w:r w:rsidRPr="006C2A95">
        <w:rPr>
          <w:rFonts w:ascii="Times New Roman" w:eastAsia="宋体" w:hAnsi="Times New Roman"/>
          <w:color w:val="4B5563"/>
          <w:lang w:eastAsia="zh-CN"/>
        </w:rPr>
        <w:t>/</w:t>
      </w:r>
      <w:r w:rsidRPr="006C2A95">
        <w:rPr>
          <w:rFonts w:ascii="Times New Roman" w:eastAsia="宋体" w:hAnsi="Times New Roman" w:hint="eastAsia"/>
          <w:color w:val="4B5563"/>
          <w:lang w:eastAsia="zh-CN"/>
        </w:rPr>
        <w:t>归纳偏置远比参数量重要</w:t>
      </w:r>
      <w:r w:rsidRPr="006C2A95">
        <w:rPr>
          <w:rFonts w:ascii="Times New Roman" w:eastAsia="宋体" w:hAnsi="Times New Roman"/>
          <w:color w:val="4B5563"/>
          <w:lang w:eastAsia="zh-CN"/>
        </w:rPr>
        <w:t xml:space="preserve"> </w:t>
      </w:r>
      <w:r w:rsidRPr="006C2A95">
        <w:rPr>
          <w:rFonts w:ascii="Times New Roman" w:eastAsia="宋体" w:hAnsi="Times New Roman" w:hint="eastAsia"/>
          <w:color w:val="4B5563"/>
          <w:lang w:eastAsia="zh-CN"/>
        </w:rPr>
        <w:t>：卷积通过局部连接与权值共享保留了</w:t>
      </w:r>
      <w:proofErr w:type="gramStart"/>
      <w:r w:rsidRPr="006C2A95">
        <w:rPr>
          <w:rFonts w:ascii="Times New Roman" w:eastAsia="宋体" w:hAnsi="Times New Roman"/>
          <w:color w:val="4B5563"/>
          <w:lang w:eastAsia="zh-CN"/>
        </w:rPr>
        <w:t>"</w:t>
      </w:r>
      <w:r w:rsidRPr="006C2A95">
        <w:rPr>
          <w:rFonts w:ascii="Times New Roman" w:eastAsia="宋体" w:hAnsi="Times New Roman" w:hint="eastAsia"/>
          <w:color w:val="4B5563"/>
          <w:lang w:eastAsia="zh-CN"/>
        </w:rPr>
        <w:t>像素</w:t>
      </w:r>
      <w:proofErr w:type="gramEnd"/>
      <w:r w:rsidRPr="006C2A95">
        <w:rPr>
          <w:rFonts w:ascii="Times New Roman" w:eastAsia="宋体" w:hAnsi="Times New Roman" w:hint="eastAsia"/>
          <w:color w:val="4B5563"/>
          <w:lang w:eastAsia="zh-CN"/>
        </w:rPr>
        <w:t>相邻才</w:t>
      </w:r>
      <w:proofErr w:type="gramStart"/>
      <w:r w:rsidRPr="006C2A95">
        <w:rPr>
          <w:rFonts w:ascii="Times New Roman" w:eastAsia="宋体" w:hAnsi="Times New Roman" w:hint="eastAsia"/>
          <w:color w:val="4B5563"/>
          <w:lang w:eastAsia="zh-CN"/>
        </w:rPr>
        <w:t>相关</w:t>
      </w:r>
      <w:r w:rsidRPr="006C2A95">
        <w:rPr>
          <w:rFonts w:ascii="Times New Roman" w:eastAsia="宋体" w:hAnsi="Times New Roman"/>
          <w:color w:val="4B5563"/>
          <w:lang w:eastAsia="zh-CN"/>
        </w:rPr>
        <w:t>"</w:t>
      </w:r>
      <w:proofErr w:type="gramEnd"/>
      <w:r w:rsidRPr="006C2A95">
        <w:rPr>
          <w:rFonts w:ascii="Times New Roman" w:eastAsia="宋体" w:hAnsi="Times New Roman" w:hint="eastAsia"/>
          <w:color w:val="4B5563"/>
          <w:lang w:eastAsia="zh-CN"/>
        </w:rPr>
        <w:t>的空间结构，而</w:t>
      </w:r>
      <w:r w:rsidRPr="006C2A95">
        <w:rPr>
          <w:rFonts w:ascii="Times New Roman" w:eastAsia="宋体" w:hAnsi="Times New Roman"/>
          <w:color w:val="4B5563"/>
          <w:lang w:eastAsia="zh-CN"/>
        </w:rPr>
        <w:t xml:space="preserve"> FC-LSTM </w:t>
      </w:r>
      <w:r w:rsidRPr="006C2A95">
        <w:rPr>
          <w:rFonts w:ascii="Times New Roman" w:eastAsia="宋体" w:hAnsi="Times New Roman" w:hint="eastAsia"/>
          <w:color w:val="4B5563"/>
          <w:lang w:eastAsia="zh-CN"/>
        </w:rPr>
        <w:t>把整帧拍平成</w:t>
      </w:r>
      <w:r w:rsidRPr="006C2A95">
        <w:rPr>
          <w:rFonts w:ascii="Times New Roman" w:eastAsia="宋体" w:hAnsi="Times New Roman"/>
          <w:color w:val="4B5563"/>
          <w:lang w:eastAsia="zh-CN"/>
        </w:rPr>
        <w:t xml:space="preserve"> 1024 </w:t>
      </w:r>
      <w:r w:rsidRPr="006C2A95">
        <w:rPr>
          <w:rFonts w:ascii="Times New Roman" w:eastAsia="宋体" w:hAnsi="Times New Roman" w:hint="eastAsia"/>
          <w:color w:val="4B5563"/>
          <w:lang w:eastAsia="zh-CN"/>
        </w:rPr>
        <w:t>维向量，每个像素被当作独立特征，球的位置这种强局部信息被冲散，模型只能学到模糊的平均位置，再多参数也补不回来（这也是它虽然算得快、却预测不准的根本原因）。</w:t>
      </w:r>
    </w:p>
    <w:p w14:paraId="134990EB" w14:textId="79CC7B1A" w:rsidR="009E0332" w:rsidRDefault="00000000" w:rsidP="006C2A95">
      <w:pPr>
        <w:spacing w:before="200" w:after="120"/>
        <w:rPr>
          <w:lang w:eastAsia="zh-CN"/>
        </w:rPr>
      </w:pPr>
      <w:proofErr w:type="gramStart"/>
      <w:r>
        <w:rPr>
          <w:rFonts w:ascii="Arial" w:eastAsia="黑体" w:hAnsi="Arial"/>
          <w:b/>
          <w:color w:val="1F2937"/>
          <w:sz w:val="26"/>
          <w:lang w:eastAsia="zh-CN"/>
        </w:rPr>
        <w:t xml:space="preserve">3.6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</w:t>
      </w:r>
      <w:proofErr w:type="gramEnd"/>
      <w:r>
        <w:rPr>
          <w:rFonts w:ascii="Arial" w:eastAsia="黑体" w:hAnsi="Arial"/>
          <w:b/>
          <w:color w:val="1F2937"/>
          <w:sz w:val="26"/>
          <w:lang w:eastAsia="zh-CN"/>
        </w:rPr>
        <w:t xml:space="preserve"> 6</w:t>
      </w:r>
      <w:r>
        <w:rPr>
          <w:rFonts w:ascii="Arial" w:eastAsia="黑体" w:hAnsi="Arial"/>
          <w:b/>
          <w:color w:val="1F2937"/>
          <w:sz w:val="26"/>
          <w:lang w:eastAsia="zh-CN"/>
        </w:rPr>
        <w:t>：损失函数</w:t>
      </w:r>
    </w:p>
    <w:p w14:paraId="08494318" w14:textId="77777777" w:rsidR="009E0332" w:rsidRDefault="00000000">
      <w:pPr>
        <w:spacing w:after="16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color w:val="4B5563"/>
          <w:sz w:val="21"/>
          <w:lang w:eastAsia="zh-CN"/>
        </w:rPr>
        <w:t>提示：</w:t>
      </w:r>
      <w:r>
        <w:rPr>
          <w:rFonts w:ascii="Times New Roman" w:eastAsia="宋体" w:hAnsi="Times New Roman"/>
          <w:color w:val="4B5563"/>
          <w:sz w:val="21"/>
          <w:lang w:eastAsia="zh-CN"/>
        </w:rPr>
        <w:t xml:space="preserve">L1 </w:t>
      </w:r>
      <w:r>
        <w:rPr>
          <w:rFonts w:ascii="Times New Roman" w:eastAsia="宋体" w:hAnsi="Times New Roman"/>
          <w:color w:val="4B5563"/>
          <w:sz w:val="21"/>
          <w:lang w:eastAsia="zh-CN"/>
        </w:rPr>
        <w:t>与</w:t>
      </w:r>
      <w:r>
        <w:rPr>
          <w:rFonts w:ascii="Times New Roman" w:eastAsia="宋体" w:hAnsi="Times New Roman"/>
          <w:color w:val="4B5563"/>
          <w:sz w:val="21"/>
          <w:lang w:eastAsia="zh-CN"/>
        </w:rPr>
        <w:t xml:space="preserve"> MSE </w:t>
      </w:r>
      <w:r>
        <w:rPr>
          <w:rFonts w:ascii="Times New Roman" w:eastAsia="宋体" w:hAnsi="Times New Roman"/>
          <w:color w:val="4B5563"/>
          <w:sz w:val="21"/>
          <w:lang w:eastAsia="zh-CN"/>
        </w:rPr>
        <w:t>的预测帧视觉差异？哪个更锐利？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9174"/>
      </w:tblGrid>
      <w:tr w:rsidR="009E0332" w14:paraId="6EEE7639" w14:textId="77777777">
        <w:trPr>
          <w:jc w:val="center"/>
        </w:trPr>
        <w:tc>
          <w:tcPr>
            <w:tcW w:w="8958" w:type="dxa"/>
          </w:tcPr>
          <w:p w14:paraId="7D9F9A46" w14:textId="79E47A07" w:rsidR="009E0332" w:rsidRDefault="00316F88">
            <w:pPr>
              <w:spacing w:before="480" w:after="48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3A1B9CE" wp14:editId="37E57C76">
                  <wp:extent cx="5688330" cy="4063365"/>
                  <wp:effectExtent l="0" t="0" r="7620" b="0"/>
                  <wp:docPr id="211461446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8330" cy="406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3A6038" w14:textId="77777777" w:rsidR="009E0332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 xml:space="preserve">7  </w:t>
      </w:r>
      <w:r>
        <w:rPr>
          <w:rFonts w:ascii="Arial" w:eastAsia="黑体" w:hAnsi="Arial"/>
          <w:b/>
          <w:sz w:val="21"/>
          <w:lang w:eastAsia="zh-CN"/>
        </w:rPr>
        <w:t>实验</w:t>
      </w:r>
      <w:proofErr w:type="gramEnd"/>
      <w:r>
        <w:rPr>
          <w:rFonts w:ascii="Arial" w:eastAsia="黑体" w:hAnsi="Arial"/>
          <w:b/>
          <w:sz w:val="21"/>
          <w:lang w:eastAsia="zh-CN"/>
        </w:rPr>
        <w:t xml:space="preserve"> 6 </w:t>
      </w:r>
      <w:r>
        <w:rPr>
          <w:rFonts w:ascii="Arial" w:eastAsia="黑体" w:hAnsi="Arial"/>
          <w:b/>
          <w:sz w:val="21"/>
          <w:lang w:eastAsia="zh-CN"/>
        </w:rPr>
        <w:t>曲线（</w:t>
      </w:r>
      <w:r>
        <w:rPr>
          <w:rFonts w:ascii="Arial" w:eastAsia="黑体" w:hAnsi="Arial"/>
          <w:b/>
          <w:sz w:val="21"/>
          <w:lang w:eastAsia="zh-CN"/>
        </w:rPr>
        <w:t>result_exp6.png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3D9DEC81" w14:textId="77777777" w:rsidR="00316F88" w:rsidRDefault="00316F88">
      <w:pPr>
        <w:spacing w:before="280" w:after="160"/>
        <w:rPr>
          <w:rFonts w:ascii="Times New Roman" w:eastAsia="宋体" w:hAnsi="Times New Roman"/>
          <w:color w:val="4B5563"/>
          <w:lang w:eastAsia="zh-CN"/>
        </w:rPr>
      </w:pPr>
      <w:r w:rsidRPr="00316F88">
        <w:rPr>
          <w:rFonts w:ascii="Times New Roman" w:eastAsia="宋体" w:hAnsi="Times New Roman"/>
          <w:color w:val="4B5563"/>
          <w:lang w:eastAsia="zh-CN"/>
        </w:rPr>
        <w:t xml:space="preserve">L1 </w:t>
      </w:r>
      <w:r w:rsidRPr="00316F88">
        <w:rPr>
          <w:rFonts w:ascii="Times New Roman" w:eastAsia="宋体" w:hAnsi="Times New Roman"/>
          <w:color w:val="4B5563"/>
          <w:lang w:eastAsia="zh-CN"/>
        </w:rPr>
        <w:t>的预测帧更锐利。原因在于</w:t>
      </w:r>
      <w:r w:rsidRPr="00316F88">
        <w:rPr>
          <w:rFonts w:ascii="Times New Roman" w:eastAsia="宋体" w:hAnsi="Times New Roman"/>
          <w:color w:val="4B5563"/>
          <w:lang w:eastAsia="zh-CN"/>
        </w:rPr>
        <w:t xml:space="preserve"> MSE </w:t>
      </w:r>
      <w:r w:rsidRPr="00316F88">
        <w:rPr>
          <w:rFonts w:ascii="Times New Roman" w:eastAsia="宋体" w:hAnsi="Times New Roman"/>
          <w:color w:val="4B5563"/>
          <w:lang w:eastAsia="zh-CN"/>
        </w:rPr>
        <w:t>对误差取平方、大幅放大</w:t>
      </w:r>
      <w:proofErr w:type="gramStart"/>
      <w:r w:rsidRPr="00316F88">
        <w:rPr>
          <w:rFonts w:ascii="Times New Roman" w:eastAsia="宋体" w:hAnsi="Times New Roman"/>
          <w:color w:val="4B5563"/>
          <w:lang w:eastAsia="zh-CN"/>
        </w:rPr>
        <w:t>"</w:t>
      </w:r>
      <w:r w:rsidRPr="00316F88">
        <w:rPr>
          <w:rFonts w:ascii="Times New Roman" w:eastAsia="宋体" w:hAnsi="Times New Roman"/>
          <w:color w:val="4B5563"/>
          <w:lang w:eastAsia="zh-CN"/>
        </w:rPr>
        <w:t>大误差</w:t>
      </w:r>
      <w:r w:rsidRPr="00316F88">
        <w:rPr>
          <w:rFonts w:ascii="Times New Roman" w:eastAsia="宋体" w:hAnsi="Times New Roman"/>
          <w:color w:val="4B5563"/>
          <w:lang w:eastAsia="zh-CN"/>
        </w:rPr>
        <w:t>"</w:t>
      </w:r>
      <w:proofErr w:type="gramEnd"/>
      <w:r w:rsidRPr="00316F88">
        <w:rPr>
          <w:rFonts w:ascii="Times New Roman" w:eastAsia="宋体" w:hAnsi="Times New Roman"/>
          <w:color w:val="4B5563"/>
          <w:lang w:eastAsia="zh-CN"/>
        </w:rPr>
        <w:t>的惩罚，模型会把预测推向多个可能位置的</w:t>
      </w:r>
      <w:proofErr w:type="gramStart"/>
      <w:r w:rsidRPr="00316F88">
        <w:rPr>
          <w:rFonts w:ascii="Times New Roman" w:eastAsia="宋体" w:hAnsi="Times New Roman"/>
          <w:color w:val="4B5563"/>
          <w:lang w:eastAsia="zh-CN"/>
        </w:rPr>
        <w:t>"</w:t>
      </w:r>
      <w:r w:rsidRPr="00316F88">
        <w:rPr>
          <w:rFonts w:ascii="Times New Roman" w:eastAsia="宋体" w:hAnsi="Times New Roman"/>
          <w:color w:val="4B5563"/>
          <w:lang w:eastAsia="zh-CN"/>
        </w:rPr>
        <w:t>软平均</w:t>
      </w:r>
      <w:r w:rsidRPr="00316F88">
        <w:rPr>
          <w:rFonts w:ascii="Times New Roman" w:eastAsia="宋体" w:hAnsi="Times New Roman"/>
          <w:color w:val="4B5563"/>
          <w:lang w:eastAsia="zh-CN"/>
        </w:rPr>
        <w:t>"</w:t>
      </w:r>
      <w:r w:rsidRPr="00316F88">
        <w:rPr>
          <w:rFonts w:ascii="Times New Roman" w:eastAsia="宋体" w:hAnsi="Times New Roman"/>
          <w:color w:val="4B5563"/>
          <w:lang w:eastAsia="zh-CN"/>
        </w:rPr>
        <w:t>，</w:t>
      </w:r>
      <w:proofErr w:type="gramEnd"/>
      <w:r w:rsidRPr="00316F88">
        <w:rPr>
          <w:rFonts w:ascii="Times New Roman" w:eastAsia="宋体" w:hAnsi="Times New Roman"/>
          <w:color w:val="4B5563"/>
          <w:lang w:eastAsia="zh-CN"/>
        </w:rPr>
        <w:t>小球边缘呈渐变的模糊晕染；而</w:t>
      </w:r>
      <w:r w:rsidRPr="00316F88">
        <w:rPr>
          <w:rFonts w:ascii="Times New Roman" w:eastAsia="宋体" w:hAnsi="Times New Roman"/>
          <w:color w:val="4B5563"/>
          <w:lang w:eastAsia="zh-CN"/>
        </w:rPr>
        <w:t xml:space="preserve"> L1 </w:t>
      </w:r>
      <w:r w:rsidRPr="00316F88">
        <w:rPr>
          <w:rFonts w:ascii="Times New Roman" w:eastAsia="宋体" w:hAnsi="Times New Roman"/>
          <w:color w:val="4B5563"/>
          <w:lang w:eastAsia="zh-CN"/>
        </w:rPr>
        <w:t>对所有误差线性惩罚、不特别惩罚大偏差，模型倾向于给出边界清晰、亮度更接近二值的小球。代价也体现在数字上</w:t>
      </w:r>
      <w:r w:rsidRPr="00316F88">
        <w:rPr>
          <w:rFonts w:ascii="Times New Roman" w:eastAsia="宋体" w:hAnsi="Times New Roman"/>
          <w:color w:val="4B5563"/>
          <w:lang w:eastAsia="zh-CN"/>
        </w:rPr>
        <w:t xml:space="preserve">——L1 </w:t>
      </w:r>
      <w:r w:rsidRPr="00316F88">
        <w:rPr>
          <w:rFonts w:ascii="Times New Roman" w:eastAsia="宋体" w:hAnsi="Times New Roman"/>
          <w:color w:val="4B5563"/>
          <w:lang w:eastAsia="zh-CN"/>
        </w:rPr>
        <w:t>模型按</w:t>
      </w:r>
      <w:r w:rsidRPr="00316F88">
        <w:rPr>
          <w:rFonts w:ascii="Times New Roman" w:eastAsia="宋体" w:hAnsi="Times New Roman"/>
          <w:color w:val="4B5563"/>
          <w:lang w:eastAsia="zh-CN"/>
        </w:rPr>
        <w:t xml:space="preserve"> MSE </w:t>
      </w:r>
      <w:r w:rsidRPr="00316F88">
        <w:rPr>
          <w:rFonts w:ascii="Times New Roman" w:eastAsia="宋体" w:hAnsi="Times New Roman"/>
          <w:color w:val="4B5563"/>
          <w:lang w:eastAsia="zh-CN"/>
        </w:rPr>
        <w:t>评估反而更差（</w:t>
      </w:r>
      <w:r w:rsidRPr="00316F88">
        <w:rPr>
          <w:rFonts w:ascii="Times New Roman" w:eastAsia="宋体" w:hAnsi="Times New Roman"/>
          <w:color w:val="4B5563"/>
          <w:lang w:eastAsia="zh-CN"/>
        </w:rPr>
        <w:t>0.00927 vs 0.00375</w:t>
      </w:r>
      <w:r w:rsidRPr="00316F88">
        <w:rPr>
          <w:rFonts w:ascii="Times New Roman" w:eastAsia="宋体" w:hAnsi="Times New Roman"/>
          <w:color w:val="4B5563"/>
          <w:lang w:eastAsia="zh-CN"/>
        </w:rPr>
        <w:t>，因为</w:t>
      </w:r>
      <w:r w:rsidRPr="00316F88">
        <w:rPr>
          <w:rFonts w:ascii="Times New Roman" w:eastAsia="宋体" w:hAnsi="Times New Roman"/>
          <w:color w:val="4B5563"/>
          <w:lang w:eastAsia="zh-CN"/>
        </w:rPr>
        <w:t xml:space="preserve"> MSE </w:t>
      </w:r>
      <w:r w:rsidRPr="00316F88">
        <w:rPr>
          <w:rFonts w:ascii="Times New Roman" w:eastAsia="宋体" w:hAnsi="Times New Roman"/>
          <w:color w:val="4B5563"/>
          <w:lang w:eastAsia="zh-CN"/>
        </w:rPr>
        <w:t>指标天然偏爱平方损失训练出来的平滑预测），但按</w:t>
      </w:r>
      <w:r w:rsidRPr="00316F88">
        <w:rPr>
          <w:rFonts w:ascii="Times New Roman" w:eastAsia="宋体" w:hAnsi="Times New Roman"/>
          <w:color w:val="4B5563"/>
          <w:lang w:eastAsia="zh-CN"/>
        </w:rPr>
        <w:t xml:space="preserve"> MAE </w:t>
      </w:r>
      <w:r w:rsidRPr="00316F88">
        <w:rPr>
          <w:rFonts w:ascii="Times New Roman" w:eastAsia="宋体" w:hAnsi="Times New Roman"/>
          <w:color w:val="4B5563"/>
          <w:lang w:eastAsia="zh-CN"/>
        </w:rPr>
        <w:t>评估更好（</w:t>
      </w:r>
      <w:r w:rsidRPr="00316F88">
        <w:rPr>
          <w:rFonts w:ascii="Times New Roman" w:eastAsia="宋体" w:hAnsi="Times New Roman"/>
          <w:color w:val="4B5563"/>
          <w:lang w:eastAsia="zh-CN"/>
        </w:rPr>
        <w:t>0.01277 vs 0.01633</w:t>
      </w:r>
      <w:r w:rsidRPr="00316F88">
        <w:rPr>
          <w:rFonts w:ascii="Times New Roman" w:eastAsia="宋体" w:hAnsi="Times New Roman"/>
          <w:color w:val="4B5563"/>
          <w:lang w:eastAsia="zh-CN"/>
        </w:rPr>
        <w:t>），说明二者只是</w:t>
      </w:r>
      <w:proofErr w:type="gramStart"/>
      <w:r w:rsidRPr="00316F88">
        <w:rPr>
          <w:rFonts w:ascii="Times New Roman" w:eastAsia="宋体" w:hAnsi="Times New Roman"/>
          <w:color w:val="4B5563"/>
          <w:lang w:eastAsia="zh-CN"/>
        </w:rPr>
        <w:t>"</w:t>
      </w:r>
      <w:r w:rsidRPr="00316F88">
        <w:rPr>
          <w:rFonts w:ascii="Times New Roman" w:eastAsia="宋体" w:hAnsi="Times New Roman"/>
          <w:color w:val="4B5563"/>
          <w:lang w:eastAsia="zh-CN"/>
        </w:rPr>
        <w:t>度量偏好</w:t>
      </w:r>
      <w:r w:rsidRPr="00316F88">
        <w:rPr>
          <w:rFonts w:ascii="Times New Roman" w:eastAsia="宋体" w:hAnsi="Times New Roman"/>
          <w:color w:val="4B5563"/>
          <w:lang w:eastAsia="zh-CN"/>
        </w:rPr>
        <w:t>"</w:t>
      </w:r>
      <w:proofErr w:type="gramEnd"/>
      <w:r w:rsidRPr="00316F88">
        <w:rPr>
          <w:rFonts w:ascii="Times New Roman" w:eastAsia="宋体" w:hAnsi="Times New Roman"/>
          <w:color w:val="4B5563"/>
          <w:lang w:eastAsia="zh-CN"/>
        </w:rPr>
        <w:t>不同：要锐利清晰的视觉结果选</w:t>
      </w:r>
      <w:r w:rsidRPr="00316F88">
        <w:rPr>
          <w:rFonts w:ascii="Times New Roman" w:eastAsia="宋体" w:hAnsi="Times New Roman"/>
          <w:color w:val="4B5563"/>
          <w:lang w:eastAsia="zh-CN"/>
        </w:rPr>
        <w:t xml:space="preserve"> L1</w:t>
      </w:r>
      <w:r w:rsidRPr="00316F88">
        <w:rPr>
          <w:rFonts w:ascii="Times New Roman" w:eastAsia="宋体" w:hAnsi="Times New Roman"/>
          <w:color w:val="4B5563"/>
          <w:lang w:eastAsia="zh-CN"/>
        </w:rPr>
        <w:t>，要平方意义下更小的整体误差选</w:t>
      </w:r>
      <w:r w:rsidRPr="00316F88">
        <w:rPr>
          <w:rFonts w:ascii="Times New Roman" w:eastAsia="宋体" w:hAnsi="Times New Roman"/>
          <w:color w:val="4B5563"/>
          <w:lang w:eastAsia="zh-CN"/>
        </w:rPr>
        <w:t xml:space="preserve"> MSE</w:t>
      </w:r>
      <w:r w:rsidRPr="00316F88">
        <w:rPr>
          <w:rFonts w:ascii="Times New Roman" w:eastAsia="宋体" w:hAnsi="Times New Roman"/>
          <w:color w:val="4B5563"/>
          <w:lang w:eastAsia="zh-CN"/>
        </w:rPr>
        <w:t>。</w:t>
      </w:r>
    </w:p>
    <w:p w14:paraId="4E046285" w14:textId="77D19068" w:rsidR="009E0332" w:rsidRDefault="00000000">
      <w:pPr>
        <w:spacing w:before="280" w:after="160"/>
        <w:rPr>
          <w:lang w:eastAsia="zh-CN"/>
        </w:rPr>
      </w:pPr>
      <w:proofErr w:type="gramStart"/>
      <w:r>
        <w:rPr>
          <w:rFonts w:ascii="Arial" w:eastAsia="黑体" w:hAnsi="Arial"/>
          <w:b/>
          <w:color w:val="1F2937"/>
          <w:sz w:val="30"/>
          <w:lang w:eastAsia="zh-CN"/>
        </w:rPr>
        <w:t>4  AI</w:t>
      </w:r>
      <w:proofErr w:type="gramEnd"/>
      <w:r>
        <w:rPr>
          <w:rFonts w:ascii="Arial" w:eastAsia="黑体" w:hAnsi="Arial"/>
          <w:b/>
          <w:color w:val="1F2937"/>
          <w:sz w:val="30"/>
          <w:lang w:eastAsia="zh-CN"/>
        </w:rPr>
        <w:t xml:space="preserve"> </w:t>
      </w:r>
      <w:r>
        <w:rPr>
          <w:rFonts w:ascii="Arial" w:eastAsia="黑体" w:hAnsi="Arial"/>
          <w:b/>
          <w:color w:val="1F2937"/>
          <w:sz w:val="30"/>
          <w:lang w:eastAsia="zh-CN"/>
        </w:rPr>
        <w:t>协作记录（</w:t>
      </w:r>
      <w:r>
        <w:rPr>
          <w:rFonts w:ascii="Arial" w:eastAsia="黑体" w:hAnsi="Arial"/>
          <w:b/>
          <w:color w:val="1F2937"/>
          <w:sz w:val="30"/>
          <w:lang w:eastAsia="zh-CN"/>
        </w:rPr>
        <w:t xml:space="preserve">TRAE </w:t>
      </w:r>
      <w:r>
        <w:rPr>
          <w:rFonts w:ascii="Arial" w:eastAsia="黑体" w:hAnsi="Arial"/>
          <w:b/>
          <w:color w:val="1F2937"/>
          <w:sz w:val="30"/>
          <w:lang w:eastAsia="zh-CN"/>
        </w:rPr>
        <w:t>使用情况）</w:t>
      </w:r>
    </w:p>
    <w:p w14:paraId="19446D66" w14:textId="77777777" w:rsidR="009E0332" w:rsidRDefault="00000000">
      <w:pPr>
        <w:spacing w:before="160" w:after="80"/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表</w:t>
      </w:r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>5  TRAE</w:t>
      </w:r>
      <w:proofErr w:type="gramEnd"/>
      <w:r>
        <w:rPr>
          <w:rFonts w:ascii="Arial" w:eastAsia="黑体" w:hAnsi="Arial"/>
          <w:b/>
          <w:sz w:val="21"/>
          <w:lang w:eastAsia="zh-CN"/>
        </w:rPr>
        <w:t xml:space="preserve"> </w:t>
      </w:r>
      <w:r>
        <w:rPr>
          <w:rFonts w:ascii="Arial" w:eastAsia="黑体" w:hAnsi="Arial"/>
          <w:b/>
          <w:sz w:val="21"/>
          <w:lang w:eastAsia="zh-CN"/>
        </w:rPr>
        <w:t>协作过程记录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906"/>
        <w:gridCol w:w="1697"/>
        <w:gridCol w:w="3172"/>
        <w:gridCol w:w="3399"/>
      </w:tblGrid>
      <w:tr w:rsidR="009E0332" w14:paraId="3321D20B" w14:textId="77777777" w:rsidTr="00F20EB7">
        <w:trPr>
          <w:jc w:val="center"/>
        </w:trPr>
        <w:tc>
          <w:tcPr>
            <w:tcW w:w="906" w:type="dxa"/>
            <w:shd w:val="clear" w:color="auto" w:fill="ECFDF5"/>
          </w:tcPr>
          <w:p w14:paraId="712596CD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0"/>
              </w:rPr>
              <w:t>序号</w:t>
            </w:r>
            <w:proofErr w:type="spellEnd"/>
          </w:p>
        </w:tc>
        <w:tc>
          <w:tcPr>
            <w:tcW w:w="1697" w:type="dxa"/>
            <w:shd w:val="clear" w:color="auto" w:fill="ECFDF5"/>
          </w:tcPr>
          <w:p w14:paraId="4A1731E1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0"/>
              </w:rPr>
              <w:t>使用场景</w:t>
            </w:r>
            <w:proofErr w:type="spellEnd"/>
          </w:p>
        </w:tc>
        <w:tc>
          <w:tcPr>
            <w:tcW w:w="3172" w:type="dxa"/>
            <w:shd w:val="clear" w:color="auto" w:fill="ECFDF5"/>
          </w:tcPr>
          <w:p w14:paraId="76E164DE" w14:textId="77777777" w:rsidR="009E0332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Arial" w:eastAsia="黑体" w:hAnsi="Arial"/>
                <w:b/>
                <w:sz w:val="20"/>
                <w:lang w:eastAsia="zh-CN"/>
              </w:rPr>
              <w:t>提示词</w:t>
            </w:r>
            <w:r>
              <w:rPr>
                <w:rFonts w:ascii="Arial" w:eastAsia="黑体" w:hAnsi="Arial"/>
                <w:b/>
                <w:sz w:val="20"/>
                <w:lang w:eastAsia="zh-CN"/>
              </w:rPr>
              <w:t xml:space="preserve"> / </w:t>
            </w:r>
            <w:r>
              <w:rPr>
                <w:rFonts w:ascii="Arial" w:eastAsia="黑体" w:hAnsi="Arial"/>
                <w:b/>
                <w:sz w:val="20"/>
                <w:lang w:eastAsia="zh-CN"/>
              </w:rPr>
              <w:t>操作原文（摘要）</w:t>
            </w:r>
          </w:p>
        </w:tc>
        <w:tc>
          <w:tcPr>
            <w:tcW w:w="3399" w:type="dxa"/>
            <w:shd w:val="clear" w:color="auto" w:fill="ECFDF5"/>
          </w:tcPr>
          <w:p w14:paraId="3FE79A93" w14:textId="77777777" w:rsidR="009E0332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Arial" w:eastAsia="黑体" w:hAnsi="Arial"/>
                <w:b/>
                <w:sz w:val="20"/>
                <w:lang w:eastAsia="zh-CN"/>
              </w:rPr>
              <w:t xml:space="preserve">AI </w:t>
            </w:r>
            <w:r>
              <w:rPr>
                <w:rFonts w:ascii="Arial" w:eastAsia="黑体" w:hAnsi="Arial"/>
                <w:b/>
                <w:sz w:val="20"/>
                <w:lang w:eastAsia="zh-CN"/>
              </w:rPr>
              <w:t>输出与我的采纳、修改</w:t>
            </w:r>
          </w:p>
        </w:tc>
      </w:tr>
      <w:tr w:rsidR="009E0332" w14:paraId="568DDEE6" w14:textId="77777777" w:rsidTr="00F20EB7">
        <w:trPr>
          <w:jc w:val="center"/>
        </w:trPr>
        <w:tc>
          <w:tcPr>
            <w:tcW w:w="906" w:type="dxa"/>
          </w:tcPr>
          <w:p w14:paraId="3383C544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0"/>
              </w:rPr>
              <w:t>1</w:t>
            </w:r>
          </w:p>
        </w:tc>
        <w:tc>
          <w:tcPr>
            <w:tcW w:w="1697" w:type="dxa"/>
          </w:tcPr>
          <w:p w14:paraId="6133904D" w14:textId="31715130" w:rsidR="009E0332" w:rsidRPr="00F20EB7" w:rsidRDefault="00F20EB7">
            <w:pPr>
              <w:spacing w:after="0" w:line="240" w:lineRule="auto"/>
              <w:jc w:val="center"/>
              <w:rPr>
                <w:rFonts w:ascii="Times New Roman" w:eastAsia="宋体" w:hAnsi="Times New Roman"/>
                <w:color w:val="4B5563"/>
                <w:lang w:eastAsia="zh-CN"/>
              </w:rPr>
            </w:pP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搭建</w:t>
            </w:r>
            <w:r w:rsidRPr="00F20EB7">
              <w:rPr>
                <w:rFonts w:ascii="Times New Roman" w:eastAsia="宋体" w:hAnsi="Times New Roman" w:hint="eastAsia"/>
                <w:color w:val="4B5563"/>
                <w:lang w:eastAsia="zh-CN"/>
              </w:rPr>
              <w:t>实验基线脚本</w:t>
            </w:r>
          </w:p>
        </w:tc>
        <w:tc>
          <w:tcPr>
            <w:tcW w:w="3172" w:type="dxa"/>
          </w:tcPr>
          <w:p w14:paraId="1233C892" w14:textId="03706708" w:rsidR="009E0332" w:rsidRPr="00F20EB7" w:rsidRDefault="00F20EB7">
            <w:pPr>
              <w:spacing w:after="0" w:line="240" w:lineRule="auto"/>
              <w:jc w:val="center"/>
              <w:rPr>
                <w:rFonts w:ascii="Times New Roman" w:eastAsia="宋体" w:hAnsi="Times New Roman"/>
                <w:color w:val="4B5563"/>
                <w:lang w:eastAsia="zh-CN"/>
              </w:rPr>
            </w:pP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"</w:t>
            </w:r>
            <w:r w:rsidRPr="00F20EB7">
              <w:rPr>
                <w:rFonts w:ascii="Times New Roman" w:eastAsia="宋体" w:hAnsi="Times New Roman" w:hint="eastAsia"/>
                <w:color w:val="4B5563"/>
                <w:lang w:eastAsia="zh-CN"/>
              </w:rPr>
              <w:t>请在当前目录创建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 xml:space="preserve"> convlstm_bounce.py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，</w:t>
            </w:r>
            <w:r w:rsidRPr="00F20EB7">
              <w:rPr>
                <w:rFonts w:ascii="Times New Roman" w:eastAsia="宋体" w:hAnsi="Times New Roman" w:hint="eastAsia"/>
                <w:color w:val="4B5563"/>
                <w:lang w:eastAsia="zh-CN"/>
              </w:rPr>
              <w:t>实现弹跳小球时空预测实验：数据合成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 xml:space="preserve"> 2000 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条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 xml:space="preserve"> 10 </w:t>
            </w:r>
            <w:r w:rsidRPr="00F20EB7">
              <w:rPr>
                <w:rFonts w:ascii="Times New Roman" w:eastAsia="宋体" w:hAnsi="Times New Roman" w:hint="eastAsia"/>
                <w:color w:val="4B5563"/>
                <w:lang w:eastAsia="zh-CN"/>
              </w:rPr>
              <w:t>帧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 xml:space="preserve"> 32×32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、定</w:t>
            </w:r>
            <w:r w:rsidRPr="00F20EB7">
              <w:rPr>
                <w:rFonts w:ascii="Times New Roman" w:eastAsia="宋体" w:hAnsi="Times New Roman" w:hint="eastAsia"/>
                <w:color w:val="4B5563"/>
                <w:lang w:eastAsia="zh-CN"/>
              </w:rPr>
              <w:t>义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 xml:space="preserve"> </w:t>
            </w:r>
            <w:proofErr w:type="spellStart"/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ConvLSTMCell</w:t>
            </w:r>
            <w:proofErr w:type="spellEnd"/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（</w:t>
            </w:r>
            <w:proofErr w:type="spellStart"/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cat+chunk</w:t>
            </w:r>
            <w:proofErr w:type="spellEnd"/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+</w:t>
            </w:r>
            <w:r w:rsidRPr="00F20EB7">
              <w:rPr>
                <w:rFonts w:ascii="Times New Roman" w:eastAsia="宋体" w:hAnsi="Times New Roman" w:hint="eastAsia"/>
                <w:color w:val="4B5563"/>
                <w:lang w:eastAsia="zh-CN"/>
              </w:rPr>
              <w:t>门控更新）、</w:t>
            </w:r>
            <w:proofErr w:type="spellStart"/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ConvLSTM</w:t>
            </w:r>
            <w:proofErr w:type="spellEnd"/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 xml:space="preserve"> 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模型、</w:t>
            </w:r>
            <w:proofErr w:type="spellStart"/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MSE+Adam</w:t>
            </w:r>
            <w:proofErr w:type="spellEnd"/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 xml:space="preserve"> </w:t>
            </w:r>
            <w:r w:rsidRPr="00F20EB7">
              <w:rPr>
                <w:rFonts w:ascii="Times New Roman" w:eastAsia="宋体" w:hAnsi="Times New Roman" w:hint="eastAsia"/>
                <w:color w:val="4B5563"/>
                <w:lang w:eastAsia="zh-CN"/>
              </w:rPr>
              <w:t>训练、保存损失曲线和九宫格对比图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"</w:t>
            </w:r>
          </w:p>
        </w:tc>
        <w:tc>
          <w:tcPr>
            <w:tcW w:w="3399" w:type="dxa"/>
          </w:tcPr>
          <w:p w14:paraId="67A24069" w14:textId="187D4D85" w:rsidR="009E0332" w:rsidRPr="00F20EB7" w:rsidRDefault="00F20EB7">
            <w:pPr>
              <w:spacing w:after="0" w:line="240" w:lineRule="auto"/>
              <w:jc w:val="center"/>
              <w:rPr>
                <w:rFonts w:ascii="Times New Roman" w:eastAsia="宋体" w:hAnsi="Times New Roman"/>
                <w:color w:val="4B5563"/>
                <w:lang w:eastAsia="zh-CN"/>
              </w:rPr>
            </w:pP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 xml:space="preserve">AI 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一次性生成完整脚本，含数据合成、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Cell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、模型、</w:t>
            </w:r>
            <w:r w:rsidRPr="00F20EB7">
              <w:rPr>
                <w:rFonts w:ascii="Times New Roman" w:eastAsia="宋体" w:hAnsi="Times New Roman" w:hint="eastAsia"/>
                <w:color w:val="4B5563"/>
                <w:lang w:eastAsia="zh-CN"/>
              </w:rPr>
              <w:t>训练循环、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 xml:space="preserve">result_baseline.png 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和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 xml:space="preserve"> result_pred.png </w:t>
            </w:r>
            <w:r w:rsidRPr="00F20EB7">
              <w:rPr>
                <w:rFonts w:ascii="Times New Roman" w:eastAsia="宋体" w:hAnsi="Times New Roman" w:hint="eastAsia"/>
                <w:color w:val="4B5563"/>
                <w:lang w:eastAsia="zh-CN"/>
              </w:rPr>
              <w:t>绘图；运行一次通过，直接采纳，未做修改</w:t>
            </w:r>
          </w:p>
        </w:tc>
      </w:tr>
      <w:tr w:rsidR="009E0332" w14:paraId="3CA1392B" w14:textId="77777777" w:rsidTr="00F20EB7">
        <w:trPr>
          <w:jc w:val="center"/>
        </w:trPr>
        <w:tc>
          <w:tcPr>
            <w:tcW w:w="906" w:type="dxa"/>
          </w:tcPr>
          <w:p w14:paraId="1BAD06D5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0"/>
              </w:rPr>
              <w:lastRenderedPageBreak/>
              <w:t>2</w:t>
            </w:r>
          </w:p>
        </w:tc>
        <w:tc>
          <w:tcPr>
            <w:tcW w:w="1697" w:type="dxa"/>
          </w:tcPr>
          <w:p w14:paraId="57EBD4B9" w14:textId="65C6A728" w:rsidR="009E0332" w:rsidRPr="00F20EB7" w:rsidRDefault="00F20EB7">
            <w:pPr>
              <w:spacing w:after="0" w:line="240" w:lineRule="auto"/>
              <w:jc w:val="center"/>
              <w:rPr>
                <w:rFonts w:ascii="Times New Roman" w:eastAsia="宋体" w:hAnsi="Times New Roman"/>
                <w:color w:val="4B5563"/>
                <w:lang w:eastAsia="zh-CN"/>
              </w:rPr>
            </w:pP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参数量</w:t>
            </w:r>
            <w:r w:rsidRPr="00F20EB7">
              <w:rPr>
                <w:rFonts w:ascii="Times New Roman" w:eastAsia="宋体" w:hAnsi="Times New Roman" w:hint="eastAsia"/>
                <w:color w:val="4B5563"/>
                <w:lang w:eastAsia="zh-CN"/>
              </w:rPr>
              <w:t>统计与打印</w:t>
            </w:r>
          </w:p>
        </w:tc>
        <w:tc>
          <w:tcPr>
            <w:tcW w:w="3172" w:type="dxa"/>
          </w:tcPr>
          <w:p w14:paraId="0D4C91A8" w14:textId="69DB6913" w:rsidR="009E0332" w:rsidRPr="00F20EB7" w:rsidRDefault="00F20EB7">
            <w:pPr>
              <w:spacing w:after="0" w:line="240" w:lineRule="auto"/>
              <w:jc w:val="center"/>
              <w:rPr>
                <w:rFonts w:ascii="Times New Roman" w:eastAsia="宋体" w:hAnsi="Times New Roman"/>
                <w:color w:val="4B5563"/>
                <w:lang w:eastAsia="zh-CN"/>
              </w:rPr>
            </w:pPr>
            <w:proofErr w:type="gramStart"/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"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按照</w:t>
            </w:r>
            <w:proofErr w:type="gramEnd"/>
            <w:r w:rsidRPr="00F20EB7">
              <w:rPr>
                <w:rFonts w:ascii="Times New Roman" w:eastAsia="宋体" w:hAnsi="Times New Roman" w:hint="eastAsia"/>
                <w:color w:val="4B5563"/>
                <w:lang w:eastAsia="zh-CN"/>
              </w:rPr>
              <w:t>这些参数配置基线，并将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 xml:space="preserve"> </w:t>
            </w:r>
            <w:proofErr w:type="spellStart"/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ConvLSTM</w:t>
            </w:r>
            <w:proofErr w:type="spellEnd"/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 xml:space="preserve"> </w:t>
            </w:r>
            <w:r w:rsidRPr="00F20EB7">
              <w:rPr>
                <w:rFonts w:ascii="Times New Roman" w:eastAsia="宋体" w:hAnsi="Times New Roman" w:hint="eastAsia"/>
                <w:color w:val="4B5563"/>
                <w:lang w:eastAsia="zh-CN"/>
              </w:rPr>
              <w:t>细胞、输出卷积、总参数量这些值打印</w:t>
            </w:r>
            <w:proofErr w:type="gramStart"/>
            <w:r w:rsidRPr="00F20EB7">
              <w:rPr>
                <w:rFonts w:ascii="Times New Roman" w:eastAsia="宋体" w:hAnsi="Times New Roman" w:hint="eastAsia"/>
                <w:color w:val="4B5563"/>
                <w:lang w:eastAsia="zh-CN"/>
              </w:rPr>
              <w:t>出来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"</w:t>
            </w:r>
            <w:proofErr w:type="gramEnd"/>
          </w:p>
        </w:tc>
        <w:tc>
          <w:tcPr>
            <w:tcW w:w="3399" w:type="dxa"/>
          </w:tcPr>
          <w:p w14:paraId="4D7C8258" w14:textId="6870951D" w:rsidR="009E0332" w:rsidRPr="00F20EB7" w:rsidRDefault="00F20EB7">
            <w:pPr>
              <w:spacing w:after="0" w:line="240" w:lineRule="auto"/>
              <w:jc w:val="center"/>
              <w:rPr>
                <w:rFonts w:ascii="Times New Roman" w:eastAsia="宋体" w:hAnsi="Times New Roman"/>
                <w:color w:val="4B5563"/>
                <w:lang w:eastAsia="zh-CN"/>
              </w:rPr>
            </w:pP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 xml:space="preserve">AI 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在模型</w:t>
            </w:r>
            <w:r w:rsidRPr="00F20EB7">
              <w:rPr>
                <w:rFonts w:ascii="Times New Roman" w:eastAsia="宋体" w:hAnsi="Times New Roman" w:hint="eastAsia"/>
                <w:color w:val="4B5563"/>
                <w:lang w:eastAsia="zh-CN"/>
              </w:rPr>
              <w:t>创建后添加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 xml:space="preserve"> </w:t>
            </w:r>
            <w:proofErr w:type="spellStart"/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count_params</w:t>
            </w:r>
            <w:proofErr w:type="spellEnd"/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 xml:space="preserve"> 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函数，并附手算公式</w:t>
            </w:r>
            <w:r w:rsidRPr="00F20EB7">
              <w:rPr>
                <w:rFonts w:ascii="Times New Roman" w:eastAsia="宋体" w:hAnsi="Times New Roman" w:hint="eastAsia"/>
                <w:color w:val="4B5563"/>
                <w:lang w:eastAsia="zh-CN"/>
              </w:rPr>
              <w:t>对照打印；输出细胞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 xml:space="preserve"> 38144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、</w:t>
            </w:r>
            <w:r w:rsidRPr="00F20EB7">
              <w:rPr>
                <w:rFonts w:ascii="Times New Roman" w:eastAsia="宋体" w:hAnsi="Times New Roman" w:hint="eastAsia"/>
                <w:color w:val="4B5563"/>
                <w:lang w:eastAsia="zh-CN"/>
              </w:rPr>
              <w:t>输出卷积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 xml:space="preserve"> 289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、</w:t>
            </w:r>
            <w:r w:rsidRPr="00F20EB7">
              <w:rPr>
                <w:rFonts w:ascii="Times New Roman" w:eastAsia="宋体" w:hAnsi="Times New Roman" w:hint="eastAsia"/>
                <w:color w:val="4B5563"/>
                <w:lang w:eastAsia="zh-CN"/>
              </w:rPr>
              <w:t>总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 xml:space="preserve"> 38433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，与手算完全一致，直接采</w:t>
            </w:r>
            <w:r w:rsidRPr="00F20EB7">
              <w:rPr>
                <w:rFonts w:ascii="Times New Roman" w:eastAsia="宋体" w:hAnsi="Times New Roman" w:hint="eastAsia"/>
                <w:color w:val="4B5563"/>
                <w:lang w:eastAsia="zh-CN"/>
              </w:rPr>
              <w:t>纳</w:t>
            </w:r>
          </w:p>
        </w:tc>
      </w:tr>
      <w:tr w:rsidR="00F20EB7" w14:paraId="697262AA" w14:textId="77777777" w:rsidTr="00F20EB7">
        <w:trPr>
          <w:jc w:val="center"/>
        </w:trPr>
        <w:tc>
          <w:tcPr>
            <w:tcW w:w="906" w:type="dxa"/>
          </w:tcPr>
          <w:p w14:paraId="101B003D" w14:textId="77777777" w:rsidR="00F20EB7" w:rsidRDefault="00F20EB7" w:rsidP="00F20EB7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0"/>
              </w:rPr>
              <w:t>3</w:t>
            </w:r>
          </w:p>
        </w:tc>
        <w:tc>
          <w:tcPr>
            <w:tcW w:w="1697" w:type="dxa"/>
          </w:tcPr>
          <w:p w14:paraId="76E4E0ED" w14:textId="772CBBAC" w:rsidR="00F20EB7" w:rsidRPr="00F20EB7" w:rsidRDefault="00F20EB7" w:rsidP="00F20EB7">
            <w:pPr>
              <w:spacing w:after="0" w:line="240" w:lineRule="auto"/>
              <w:jc w:val="center"/>
              <w:rPr>
                <w:rFonts w:ascii="Times New Roman" w:eastAsia="宋体" w:hAnsi="Times New Roman"/>
                <w:color w:val="4B5563"/>
                <w:lang w:eastAsia="zh-CN"/>
              </w:rPr>
            </w:pP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 xml:space="preserve">FC-LSTM </w:t>
            </w:r>
            <w:r w:rsidRPr="00F20EB7">
              <w:rPr>
                <w:rFonts w:ascii="Times New Roman" w:eastAsia="宋体" w:hAnsi="Times New Roman" w:hint="eastAsia"/>
                <w:color w:val="4B5563"/>
                <w:lang w:eastAsia="zh-CN"/>
              </w:rPr>
              <w:t>结构对照实验</w:t>
            </w:r>
          </w:p>
        </w:tc>
        <w:tc>
          <w:tcPr>
            <w:tcW w:w="3172" w:type="dxa"/>
          </w:tcPr>
          <w:p w14:paraId="4595C9DA" w14:textId="2886A072" w:rsidR="00F20EB7" w:rsidRPr="00F20EB7" w:rsidRDefault="00F20EB7" w:rsidP="00F20EB7">
            <w:pPr>
              <w:spacing w:after="0" w:line="240" w:lineRule="auto"/>
              <w:jc w:val="center"/>
              <w:rPr>
                <w:rFonts w:ascii="Times New Roman" w:eastAsia="宋体" w:hAnsi="Times New Roman"/>
                <w:color w:val="4B5563"/>
                <w:lang w:eastAsia="zh-CN"/>
              </w:rPr>
            </w:pP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"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先恢复到基</w:t>
            </w:r>
            <w:r w:rsidRPr="00F20EB7">
              <w:rPr>
                <w:rFonts w:ascii="Times New Roman" w:eastAsia="宋体" w:hAnsi="Times New Roman" w:hint="eastAsia"/>
                <w:color w:val="4B5563"/>
                <w:lang w:eastAsia="zh-CN"/>
              </w:rPr>
              <w:t>线，然后结构对照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 xml:space="preserve"> 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全</w:t>
            </w:r>
            <w:r w:rsidRPr="00F20EB7">
              <w:rPr>
                <w:rFonts w:ascii="Times New Roman" w:eastAsia="宋体" w:hAnsi="Times New Roman" w:hint="eastAsia"/>
                <w:color w:val="4B5563"/>
                <w:lang w:eastAsia="zh-CN"/>
              </w:rPr>
              <w:t>连接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 xml:space="preserve"> LSTM</w:t>
            </w:r>
          </w:p>
        </w:tc>
        <w:tc>
          <w:tcPr>
            <w:tcW w:w="3399" w:type="dxa"/>
          </w:tcPr>
          <w:p w14:paraId="1E6D7D73" w14:textId="4C778401" w:rsidR="00F20EB7" w:rsidRPr="00F20EB7" w:rsidRDefault="00F20EB7" w:rsidP="00F20EB7">
            <w:pPr>
              <w:spacing w:after="0" w:line="240" w:lineRule="auto"/>
              <w:jc w:val="center"/>
              <w:rPr>
                <w:rFonts w:ascii="Times New Roman" w:eastAsia="宋体" w:hAnsi="Times New Roman"/>
                <w:color w:val="4B5563"/>
                <w:lang w:eastAsia="zh-CN"/>
              </w:rPr>
            </w:pP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 xml:space="preserve">AI 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新建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 xml:space="preserve"> fc_lstm_bounce.py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，复用数据生成函数，将</w:t>
            </w:r>
            <w:r w:rsidRPr="00F20EB7">
              <w:rPr>
                <w:rFonts w:ascii="Times New Roman" w:eastAsia="宋体" w:hAnsi="Times New Roman" w:hint="eastAsia"/>
                <w:color w:val="4B5563"/>
                <w:lang w:eastAsia="zh-CN"/>
              </w:rPr>
              <w:t>帧展平为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 xml:space="preserve"> 1024 </w:t>
            </w:r>
            <w:r w:rsidRPr="00F20EB7">
              <w:rPr>
                <w:rFonts w:ascii="Times New Roman" w:eastAsia="宋体" w:hAnsi="Times New Roman" w:hint="eastAsia"/>
                <w:color w:val="4B5563"/>
                <w:lang w:eastAsia="zh-CN"/>
              </w:rPr>
              <w:t>维输入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 xml:space="preserve"> </w:t>
            </w:r>
            <w:proofErr w:type="spellStart"/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nn.LSTM</w:t>
            </w:r>
            <w:proofErr w:type="spellEnd"/>
            <w:proofErr w:type="gramStart"/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(1024→32)</w:t>
            </w:r>
            <w:proofErr w:type="gramEnd"/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，</w:t>
            </w:r>
            <w:r w:rsidRPr="00F20EB7">
              <w:rPr>
                <w:rFonts w:ascii="Times New Roman" w:eastAsia="宋体" w:hAnsi="Times New Roman" w:hint="eastAsia"/>
                <w:color w:val="4B5563"/>
                <w:lang w:eastAsia="zh-CN"/>
              </w:rPr>
              <w:t>输出参数量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 xml:space="preserve"> 169216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、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MSE 0.01181</w:t>
            </w:r>
            <w:r w:rsidRPr="00F20EB7">
              <w:rPr>
                <w:rFonts w:ascii="Times New Roman" w:eastAsia="宋体" w:hAnsi="Times New Roman"/>
                <w:color w:val="4B5563"/>
                <w:lang w:eastAsia="zh-CN"/>
              </w:rPr>
              <w:t>；</w:t>
            </w:r>
            <w:r w:rsidRPr="00F20EB7">
              <w:rPr>
                <w:rFonts w:ascii="Times New Roman" w:eastAsia="宋体" w:hAnsi="Times New Roman" w:hint="eastAsia"/>
                <w:color w:val="4B5563"/>
                <w:lang w:eastAsia="zh-CN"/>
              </w:rPr>
              <w:t>对比分析指出空间局部性比参数量更重要，采纳并写入实验结论</w:t>
            </w:r>
          </w:p>
        </w:tc>
      </w:tr>
    </w:tbl>
    <w:p w14:paraId="6440154F" w14:textId="77777777" w:rsidR="009E0332" w:rsidRDefault="00000000">
      <w:pPr>
        <w:spacing w:before="280" w:after="160"/>
        <w:rPr>
          <w:lang w:eastAsia="zh-CN"/>
        </w:rPr>
      </w:pPr>
      <w:proofErr w:type="gramStart"/>
      <w:r>
        <w:rPr>
          <w:rFonts w:ascii="Arial" w:eastAsia="黑体" w:hAnsi="Arial"/>
          <w:b/>
          <w:color w:val="1F2937"/>
          <w:sz w:val="30"/>
          <w:lang w:eastAsia="zh-CN"/>
        </w:rPr>
        <w:t xml:space="preserve">5  </w:t>
      </w:r>
      <w:r>
        <w:rPr>
          <w:rFonts w:ascii="Arial" w:eastAsia="黑体" w:hAnsi="Arial"/>
          <w:b/>
          <w:color w:val="1F2937"/>
          <w:sz w:val="30"/>
          <w:lang w:eastAsia="zh-CN"/>
        </w:rPr>
        <w:t>结果分析</w:t>
      </w:r>
      <w:proofErr w:type="gramEnd"/>
    </w:p>
    <w:p w14:paraId="097E53B7" w14:textId="77777777" w:rsidR="009E0332" w:rsidRDefault="00000000">
      <w:pPr>
        <w:spacing w:before="200" w:after="120"/>
        <w:rPr>
          <w:lang w:eastAsia="zh-CN"/>
        </w:rPr>
      </w:pPr>
      <w:proofErr w:type="gramStart"/>
      <w:r>
        <w:rPr>
          <w:rFonts w:ascii="Arial" w:eastAsia="黑体" w:hAnsi="Arial"/>
          <w:b/>
          <w:color w:val="1F2937"/>
          <w:sz w:val="26"/>
          <w:lang w:eastAsia="zh-CN"/>
        </w:rPr>
        <w:t xml:space="preserve">5.1  </w:t>
      </w:r>
      <w:r>
        <w:rPr>
          <w:rFonts w:ascii="Arial" w:eastAsia="黑体" w:hAnsi="Arial"/>
          <w:b/>
          <w:color w:val="1F2937"/>
          <w:sz w:val="26"/>
          <w:lang w:eastAsia="zh-CN"/>
        </w:rPr>
        <w:t>最优组合复测</w:t>
      </w:r>
      <w:proofErr w:type="gramEnd"/>
    </w:p>
    <w:p w14:paraId="4E5E490E" w14:textId="77777777" w:rsidR="009E0332" w:rsidRDefault="00000000">
      <w:pPr>
        <w:spacing w:before="160" w:after="80"/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表</w:t>
      </w:r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 xml:space="preserve">6  </w:t>
      </w:r>
      <w:r>
        <w:rPr>
          <w:rFonts w:ascii="Arial" w:eastAsia="黑体" w:hAnsi="Arial"/>
          <w:b/>
          <w:sz w:val="21"/>
          <w:lang w:eastAsia="zh-CN"/>
        </w:rPr>
        <w:t>最优组合</w:t>
      </w:r>
      <w:proofErr w:type="gramEnd"/>
      <w:r>
        <w:rPr>
          <w:rFonts w:ascii="Arial" w:eastAsia="黑体" w:hAnsi="Arial"/>
          <w:b/>
          <w:sz w:val="21"/>
          <w:lang w:eastAsia="zh-CN"/>
        </w:rPr>
        <w:t xml:space="preserve"> 3 </w:t>
      </w:r>
      <w:r>
        <w:rPr>
          <w:rFonts w:ascii="Arial" w:eastAsia="黑体" w:hAnsi="Arial"/>
          <w:b/>
          <w:sz w:val="21"/>
          <w:lang w:eastAsia="zh-CN"/>
        </w:rPr>
        <w:t>次复测结果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80"/>
        <w:gridCol w:w="1584"/>
        <w:gridCol w:w="2045"/>
        <w:gridCol w:w="2045"/>
        <w:gridCol w:w="1920"/>
      </w:tblGrid>
      <w:tr w:rsidR="009E0332" w14:paraId="7C3D0A7E" w14:textId="77777777">
        <w:trPr>
          <w:jc w:val="center"/>
        </w:trPr>
        <w:tc>
          <w:tcPr>
            <w:tcW w:w="1701" w:type="dxa"/>
            <w:shd w:val="clear" w:color="auto" w:fill="ECFDF5"/>
          </w:tcPr>
          <w:p w14:paraId="1225730F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1"/>
              </w:rPr>
              <w:t>运行次数</w:t>
            </w:r>
            <w:proofErr w:type="spellEnd"/>
          </w:p>
        </w:tc>
        <w:tc>
          <w:tcPr>
            <w:tcW w:w="1701" w:type="dxa"/>
            <w:shd w:val="clear" w:color="auto" w:fill="ECFDF5"/>
          </w:tcPr>
          <w:p w14:paraId="41BBB92D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1"/>
              </w:rPr>
              <w:t>随机种子</w:t>
            </w:r>
            <w:proofErr w:type="spellEnd"/>
          </w:p>
        </w:tc>
        <w:tc>
          <w:tcPr>
            <w:tcW w:w="2154" w:type="dxa"/>
            <w:shd w:val="clear" w:color="auto" w:fill="ECFDF5"/>
          </w:tcPr>
          <w:p w14:paraId="59BBCC10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1"/>
              </w:rPr>
              <w:t>测试</w:t>
            </w:r>
            <w:proofErr w:type="spellEnd"/>
            <w:r>
              <w:rPr>
                <w:rFonts w:ascii="Arial" w:eastAsia="黑体" w:hAnsi="Arial"/>
                <w:b/>
                <w:sz w:val="21"/>
              </w:rPr>
              <w:t xml:space="preserve"> MSE</w:t>
            </w:r>
          </w:p>
        </w:tc>
        <w:tc>
          <w:tcPr>
            <w:tcW w:w="2154" w:type="dxa"/>
            <w:shd w:val="clear" w:color="auto" w:fill="ECFDF5"/>
          </w:tcPr>
          <w:p w14:paraId="14905E0D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1"/>
              </w:rPr>
              <w:t>测试</w:t>
            </w:r>
            <w:proofErr w:type="spellEnd"/>
            <w:r>
              <w:rPr>
                <w:rFonts w:ascii="Arial" w:eastAsia="黑体" w:hAnsi="Arial"/>
                <w:b/>
                <w:sz w:val="21"/>
              </w:rPr>
              <w:t xml:space="preserve"> MAE</w:t>
            </w:r>
          </w:p>
        </w:tc>
        <w:tc>
          <w:tcPr>
            <w:tcW w:w="2041" w:type="dxa"/>
            <w:shd w:val="clear" w:color="auto" w:fill="ECFDF5"/>
          </w:tcPr>
          <w:p w14:paraId="0174E335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黑体" w:hAnsi="Arial"/>
                <w:b/>
                <w:sz w:val="21"/>
              </w:rPr>
              <w:t>耗时（</w:t>
            </w:r>
            <w:r>
              <w:rPr>
                <w:rFonts w:ascii="Arial" w:eastAsia="黑体" w:hAnsi="Arial"/>
                <w:b/>
                <w:sz w:val="21"/>
              </w:rPr>
              <w:t>s</w:t>
            </w:r>
            <w:proofErr w:type="spellEnd"/>
            <w:r>
              <w:rPr>
                <w:rFonts w:ascii="Arial" w:eastAsia="黑体" w:hAnsi="Arial"/>
                <w:b/>
                <w:sz w:val="21"/>
              </w:rPr>
              <w:t>）</w:t>
            </w:r>
          </w:p>
        </w:tc>
      </w:tr>
      <w:tr w:rsidR="009E0332" w14:paraId="489698CF" w14:textId="77777777">
        <w:trPr>
          <w:jc w:val="center"/>
        </w:trPr>
        <w:tc>
          <w:tcPr>
            <w:tcW w:w="1701" w:type="dxa"/>
          </w:tcPr>
          <w:p w14:paraId="4CC8845A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第</w:t>
            </w:r>
            <w:r>
              <w:rPr>
                <w:rFonts w:ascii="Times New Roman" w:eastAsia="宋体" w:hAnsi="Times New Roman"/>
                <w:sz w:val="21"/>
              </w:rPr>
              <w:t xml:space="preserve"> 1 </w:t>
            </w:r>
            <w:r>
              <w:rPr>
                <w:rFonts w:ascii="Times New Roman" w:eastAsia="宋体" w:hAnsi="Times New Roman"/>
                <w:sz w:val="21"/>
              </w:rPr>
              <w:t>次</w:t>
            </w:r>
          </w:p>
        </w:tc>
        <w:tc>
          <w:tcPr>
            <w:tcW w:w="1701" w:type="dxa"/>
          </w:tcPr>
          <w:p w14:paraId="438A4A62" w14:textId="042B0E32" w:rsidR="009E0332" w:rsidRPr="00C73991" w:rsidRDefault="00C73991">
            <w:pPr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42</w:t>
            </w:r>
          </w:p>
        </w:tc>
        <w:tc>
          <w:tcPr>
            <w:tcW w:w="2154" w:type="dxa"/>
          </w:tcPr>
          <w:p w14:paraId="2B547BB4" w14:textId="79F31F9B" w:rsidR="009E0332" w:rsidRPr="00C73991" w:rsidRDefault="00C73991">
            <w:pPr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 w:rsidRPr="00C73991">
              <w:t>0.0027</w:t>
            </w:r>
            <w:r>
              <w:rPr>
                <w:rFonts w:eastAsia="宋体" w:hint="eastAsia"/>
                <w:lang w:eastAsia="zh-CN"/>
              </w:rPr>
              <w:t>4</w:t>
            </w:r>
          </w:p>
        </w:tc>
        <w:tc>
          <w:tcPr>
            <w:tcW w:w="2154" w:type="dxa"/>
          </w:tcPr>
          <w:p w14:paraId="631A63A8" w14:textId="4BD67B4D" w:rsidR="009E0332" w:rsidRDefault="00C73991">
            <w:pPr>
              <w:spacing w:after="0" w:line="240" w:lineRule="auto"/>
              <w:jc w:val="center"/>
            </w:pPr>
            <w:r w:rsidRPr="00C73991">
              <w:t>0.01008</w:t>
            </w:r>
          </w:p>
        </w:tc>
        <w:tc>
          <w:tcPr>
            <w:tcW w:w="2041" w:type="dxa"/>
          </w:tcPr>
          <w:p w14:paraId="066E17E0" w14:textId="77760EC6" w:rsidR="009E0332" w:rsidRDefault="00C73991">
            <w:pPr>
              <w:spacing w:after="0" w:line="240" w:lineRule="auto"/>
              <w:jc w:val="center"/>
            </w:pPr>
            <w:r w:rsidRPr="00C73991">
              <w:t>15.41</w:t>
            </w:r>
          </w:p>
        </w:tc>
      </w:tr>
      <w:tr w:rsidR="009E0332" w14:paraId="370D3604" w14:textId="77777777">
        <w:trPr>
          <w:jc w:val="center"/>
        </w:trPr>
        <w:tc>
          <w:tcPr>
            <w:tcW w:w="1701" w:type="dxa"/>
          </w:tcPr>
          <w:p w14:paraId="54710C06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第</w:t>
            </w:r>
            <w:r>
              <w:rPr>
                <w:rFonts w:ascii="Times New Roman" w:eastAsia="宋体" w:hAnsi="Times New Roman"/>
                <w:sz w:val="21"/>
              </w:rPr>
              <w:t xml:space="preserve"> 2 </w:t>
            </w:r>
            <w:r>
              <w:rPr>
                <w:rFonts w:ascii="Times New Roman" w:eastAsia="宋体" w:hAnsi="Times New Roman"/>
                <w:sz w:val="21"/>
              </w:rPr>
              <w:t>次</w:t>
            </w:r>
          </w:p>
        </w:tc>
        <w:tc>
          <w:tcPr>
            <w:tcW w:w="1701" w:type="dxa"/>
          </w:tcPr>
          <w:p w14:paraId="0FE71F52" w14:textId="68138B9E" w:rsidR="009E0332" w:rsidRPr="00C73991" w:rsidRDefault="00C73991">
            <w:pPr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</w:t>
            </w:r>
          </w:p>
        </w:tc>
        <w:tc>
          <w:tcPr>
            <w:tcW w:w="2154" w:type="dxa"/>
          </w:tcPr>
          <w:p w14:paraId="30A937CD" w14:textId="743921F2" w:rsidR="009E0332" w:rsidRDefault="00C73991">
            <w:pPr>
              <w:spacing w:after="0" w:line="240" w:lineRule="auto"/>
              <w:jc w:val="center"/>
            </w:pPr>
            <w:r w:rsidRPr="00C73991">
              <w:t>0.00273</w:t>
            </w:r>
          </w:p>
        </w:tc>
        <w:tc>
          <w:tcPr>
            <w:tcW w:w="2154" w:type="dxa"/>
          </w:tcPr>
          <w:p w14:paraId="66CE70FD" w14:textId="3A31A280" w:rsidR="009E0332" w:rsidRDefault="00C73991">
            <w:pPr>
              <w:spacing w:after="0" w:line="240" w:lineRule="auto"/>
              <w:jc w:val="center"/>
            </w:pPr>
            <w:r w:rsidRPr="00C73991">
              <w:t>0.01008</w:t>
            </w:r>
          </w:p>
        </w:tc>
        <w:tc>
          <w:tcPr>
            <w:tcW w:w="2041" w:type="dxa"/>
          </w:tcPr>
          <w:p w14:paraId="18D1789F" w14:textId="614FD6B7" w:rsidR="009E0332" w:rsidRDefault="00C73991">
            <w:pPr>
              <w:spacing w:after="0" w:line="240" w:lineRule="auto"/>
              <w:jc w:val="center"/>
            </w:pPr>
            <w:r w:rsidRPr="00C73991">
              <w:t>15.25</w:t>
            </w:r>
          </w:p>
        </w:tc>
      </w:tr>
      <w:tr w:rsidR="009E0332" w14:paraId="34D1D44F" w14:textId="77777777">
        <w:trPr>
          <w:jc w:val="center"/>
        </w:trPr>
        <w:tc>
          <w:tcPr>
            <w:tcW w:w="1701" w:type="dxa"/>
          </w:tcPr>
          <w:p w14:paraId="10DE1185" w14:textId="77777777" w:rsidR="009E033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第</w:t>
            </w:r>
            <w:r>
              <w:rPr>
                <w:rFonts w:ascii="Times New Roman" w:eastAsia="宋体" w:hAnsi="Times New Roman"/>
                <w:sz w:val="21"/>
              </w:rPr>
              <w:t xml:space="preserve"> 3 </w:t>
            </w:r>
            <w:r>
              <w:rPr>
                <w:rFonts w:ascii="Times New Roman" w:eastAsia="宋体" w:hAnsi="Times New Roman"/>
                <w:sz w:val="21"/>
              </w:rPr>
              <w:t>次</w:t>
            </w:r>
          </w:p>
        </w:tc>
        <w:tc>
          <w:tcPr>
            <w:tcW w:w="1701" w:type="dxa"/>
          </w:tcPr>
          <w:p w14:paraId="3252DB88" w14:textId="12B35630" w:rsidR="009E0332" w:rsidRPr="004D404A" w:rsidRDefault="004D404A">
            <w:pPr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66</w:t>
            </w:r>
          </w:p>
        </w:tc>
        <w:tc>
          <w:tcPr>
            <w:tcW w:w="2154" w:type="dxa"/>
          </w:tcPr>
          <w:p w14:paraId="2FBCBD6F" w14:textId="721D8054" w:rsidR="009E0332" w:rsidRDefault="004D404A">
            <w:pPr>
              <w:spacing w:after="0" w:line="240" w:lineRule="auto"/>
              <w:jc w:val="center"/>
            </w:pPr>
            <w:r w:rsidRPr="004D404A">
              <w:t>0.00274</w:t>
            </w:r>
          </w:p>
        </w:tc>
        <w:tc>
          <w:tcPr>
            <w:tcW w:w="2154" w:type="dxa"/>
          </w:tcPr>
          <w:p w14:paraId="76BC1AAC" w14:textId="2A295058" w:rsidR="009E0332" w:rsidRDefault="004D404A">
            <w:pPr>
              <w:spacing w:after="0" w:line="240" w:lineRule="auto"/>
              <w:jc w:val="center"/>
            </w:pPr>
            <w:r w:rsidRPr="004D404A">
              <w:t>0.01008</w:t>
            </w:r>
          </w:p>
        </w:tc>
        <w:tc>
          <w:tcPr>
            <w:tcW w:w="2041" w:type="dxa"/>
          </w:tcPr>
          <w:p w14:paraId="29582009" w14:textId="7EA4BF0B" w:rsidR="009E0332" w:rsidRDefault="004D404A">
            <w:pPr>
              <w:spacing w:after="0" w:line="240" w:lineRule="auto"/>
              <w:jc w:val="center"/>
            </w:pPr>
            <w:r w:rsidRPr="004D404A">
              <w:t>17.65</w:t>
            </w:r>
          </w:p>
        </w:tc>
      </w:tr>
      <w:tr w:rsidR="009E0332" w14:paraId="01FBB8A8" w14:textId="77777777">
        <w:trPr>
          <w:jc w:val="center"/>
        </w:trPr>
        <w:tc>
          <w:tcPr>
            <w:tcW w:w="1701" w:type="dxa"/>
          </w:tcPr>
          <w:p w14:paraId="70CAA8C6" w14:textId="77777777" w:rsidR="009E033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平均值</w:t>
            </w:r>
            <w:proofErr w:type="spellEnd"/>
          </w:p>
        </w:tc>
        <w:tc>
          <w:tcPr>
            <w:tcW w:w="1701" w:type="dxa"/>
          </w:tcPr>
          <w:p w14:paraId="29B9981C" w14:textId="77777777" w:rsidR="009E0332" w:rsidRDefault="009E0332">
            <w:pPr>
              <w:spacing w:after="0" w:line="240" w:lineRule="auto"/>
              <w:jc w:val="center"/>
            </w:pPr>
          </w:p>
        </w:tc>
        <w:tc>
          <w:tcPr>
            <w:tcW w:w="2154" w:type="dxa"/>
          </w:tcPr>
          <w:p w14:paraId="500D3E77" w14:textId="6620F299" w:rsidR="009E0332" w:rsidRPr="00C17324" w:rsidRDefault="00C17324">
            <w:pPr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0.00274</w:t>
            </w:r>
          </w:p>
        </w:tc>
        <w:tc>
          <w:tcPr>
            <w:tcW w:w="2154" w:type="dxa"/>
          </w:tcPr>
          <w:p w14:paraId="27224255" w14:textId="78F1F0F3" w:rsidR="009E0332" w:rsidRPr="00C17324" w:rsidRDefault="00C17324">
            <w:pPr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0.01008</w:t>
            </w:r>
          </w:p>
        </w:tc>
        <w:tc>
          <w:tcPr>
            <w:tcW w:w="2041" w:type="dxa"/>
          </w:tcPr>
          <w:p w14:paraId="68578E51" w14:textId="4B2DC921" w:rsidR="009E0332" w:rsidRPr="00C17324" w:rsidRDefault="00C17324">
            <w:pPr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16.10</w:t>
            </w:r>
          </w:p>
        </w:tc>
      </w:tr>
    </w:tbl>
    <w:p w14:paraId="30E7C8D8" w14:textId="77777777" w:rsidR="009E0332" w:rsidRDefault="00000000">
      <w:pPr>
        <w:spacing w:before="200" w:after="120"/>
      </w:pPr>
      <w:proofErr w:type="gramStart"/>
      <w:r>
        <w:rPr>
          <w:rFonts w:ascii="Arial" w:eastAsia="黑体" w:hAnsi="Arial"/>
          <w:b/>
          <w:color w:val="1F2937"/>
          <w:sz w:val="26"/>
        </w:rPr>
        <w:t xml:space="preserve">5.2  </w:t>
      </w:r>
      <w:proofErr w:type="spellStart"/>
      <w:r>
        <w:rPr>
          <w:rFonts w:ascii="Arial" w:eastAsia="黑体" w:hAnsi="Arial"/>
          <w:b/>
          <w:color w:val="1F2937"/>
          <w:sz w:val="26"/>
        </w:rPr>
        <w:t>预测帧对比分析</w:t>
      </w:r>
      <w:proofErr w:type="spellEnd"/>
      <w:proofErr w:type="gram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9E0332" w14:paraId="69F0A81C" w14:textId="77777777">
        <w:trPr>
          <w:jc w:val="center"/>
        </w:trPr>
        <w:tc>
          <w:tcPr>
            <w:tcW w:w="8958" w:type="dxa"/>
          </w:tcPr>
          <w:p w14:paraId="4710C8B5" w14:textId="5CA795BC" w:rsidR="009E0332" w:rsidRDefault="004D404A">
            <w:pPr>
              <w:spacing w:before="480" w:after="4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BDDB724" wp14:editId="770801A4">
                  <wp:extent cx="2549563" cy="2549563"/>
                  <wp:effectExtent l="0" t="0" r="3175" b="3175"/>
                  <wp:docPr id="2093164579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4046" cy="2554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3C7C54E" wp14:editId="261E3F1F">
                  <wp:extent cx="2463501" cy="2463501"/>
                  <wp:effectExtent l="0" t="0" r="0" b="0"/>
                  <wp:docPr id="112300200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9075" cy="247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61E92A62" wp14:editId="6929C004">
                  <wp:extent cx="2517289" cy="2517289"/>
                  <wp:effectExtent l="0" t="0" r="0" b="0"/>
                  <wp:docPr id="35707303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5363" cy="2525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6E2AA3" w14:textId="77777777" w:rsidR="009E0332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lastRenderedPageBreak/>
        <w:t>图</w:t>
      </w:r>
      <w:r>
        <w:rPr>
          <w:rFonts w:ascii="Arial" w:eastAsia="黑体" w:hAnsi="Arial"/>
          <w:b/>
          <w:sz w:val="21"/>
          <w:lang w:eastAsia="zh-CN"/>
        </w:rPr>
        <w:t xml:space="preserve"> </w:t>
      </w:r>
      <w:proofErr w:type="gramStart"/>
      <w:r>
        <w:rPr>
          <w:rFonts w:ascii="Arial" w:eastAsia="黑体" w:hAnsi="Arial"/>
          <w:b/>
          <w:sz w:val="21"/>
          <w:lang w:eastAsia="zh-CN"/>
        </w:rPr>
        <w:t xml:space="preserve">8  </w:t>
      </w:r>
      <w:r>
        <w:rPr>
          <w:rFonts w:ascii="Arial" w:eastAsia="黑体" w:hAnsi="Arial"/>
          <w:b/>
          <w:sz w:val="21"/>
          <w:lang w:eastAsia="zh-CN"/>
        </w:rPr>
        <w:t>输入帧</w:t>
      </w:r>
      <w:proofErr w:type="gramEnd"/>
      <w:r>
        <w:rPr>
          <w:rFonts w:ascii="Arial" w:eastAsia="黑体" w:hAnsi="Arial"/>
          <w:b/>
          <w:sz w:val="21"/>
          <w:lang w:eastAsia="zh-CN"/>
        </w:rPr>
        <w:t xml:space="preserve"> | </w:t>
      </w:r>
      <w:r>
        <w:rPr>
          <w:rFonts w:ascii="Arial" w:eastAsia="黑体" w:hAnsi="Arial"/>
          <w:b/>
          <w:sz w:val="21"/>
          <w:lang w:eastAsia="zh-CN"/>
        </w:rPr>
        <w:t>真实帧</w:t>
      </w:r>
      <w:r>
        <w:rPr>
          <w:rFonts w:ascii="Arial" w:eastAsia="黑体" w:hAnsi="Arial"/>
          <w:b/>
          <w:sz w:val="21"/>
          <w:lang w:eastAsia="zh-CN"/>
        </w:rPr>
        <w:t xml:space="preserve"> | </w:t>
      </w:r>
      <w:r>
        <w:rPr>
          <w:rFonts w:ascii="Arial" w:eastAsia="黑体" w:hAnsi="Arial"/>
          <w:b/>
          <w:sz w:val="21"/>
          <w:lang w:eastAsia="zh-CN"/>
        </w:rPr>
        <w:t>预测帧</w:t>
      </w:r>
      <w:r>
        <w:rPr>
          <w:rFonts w:ascii="Arial" w:eastAsia="黑体" w:hAnsi="Arial"/>
          <w:b/>
          <w:sz w:val="21"/>
          <w:lang w:eastAsia="zh-CN"/>
        </w:rPr>
        <w:t xml:space="preserve"> </w:t>
      </w:r>
      <w:r>
        <w:rPr>
          <w:rFonts w:ascii="Arial" w:eastAsia="黑体" w:hAnsi="Arial"/>
          <w:b/>
          <w:sz w:val="21"/>
          <w:lang w:eastAsia="zh-CN"/>
        </w:rPr>
        <w:t>对比图（</w:t>
      </w:r>
      <w:r>
        <w:rPr>
          <w:rFonts w:ascii="Arial" w:eastAsia="黑体" w:hAnsi="Arial"/>
          <w:b/>
          <w:sz w:val="21"/>
          <w:lang w:eastAsia="zh-CN"/>
        </w:rPr>
        <w:t>result_pred.png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2D66A1B5" w14:textId="77777777" w:rsidR="009E0332" w:rsidRDefault="00000000">
      <w:pPr>
        <w:spacing w:after="16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color w:val="4B5563"/>
          <w:sz w:val="21"/>
          <w:lang w:eastAsia="zh-CN"/>
        </w:rPr>
        <w:t>提示：对比</w:t>
      </w:r>
      <w:r>
        <w:rPr>
          <w:rFonts w:ascii="Times New Roman" w:eastAsia="宋体" w:hAnsi="Times New Roman"/>
          <w:color w:val="4B5563"/>
          <w:sz w:val="21"/>
          <w:lang w:eastAsia="zh-CN"/>
        </w:rPr>
        <w:t xml:space="preserve"> 3 </w:t>
      </w:r>
      <w:r>
        <w:rPr>
          <w:rFonts w:ascii="Times New Roman" w:eastAsia="宋体" w:hAnsi="Times New Roman"/>
          <w:color w:val="4B5563"/>
          <w:sz w:val="21"/>
          <w:lang w:eastAsia="zh-CN"/>
        </w:rPr>
        <w:t>个样本的预测位置与真实位置，讨论小球速度快</w:t>
      </w:r>
      <w:r>
        <w:rPr>
          <w:rFonts w:ascii="Times New Roman" w:eastAsia="宋体" w:hAnsi="Times New Roman"/>
          <w:color w:val="4B5563"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color w:val="4B5563"/>
          <w:sz w:val="21"/>
          <w:lang w:eastAsia="zh-CN"/>
        </w:rPr>
        <w:t>贴边反弹时预测误差如何变化。</w:t>
      </w:r>
    </w:p>
    <w:p w14:paraId="2FDDEB96" w14:textId="7D6FE6A5" w:rsidR="009E0332" w:rsidRDefault="00C17324">
      <w:pPr>
        <w:spacing w:line="360" w:lineRule="auto"/>
        <w:rPr>
          <w:lang w:eastAsia="zh-CN"/>
        </w:rPr>
      </w:pPr>
      <w:r w:rsidRPr="00C17324">
        <w:rPr>
          <w:rFonts w:ascii="Times New Roman" w:eastAsia="宋体" w:hAnsi="Times New Roman"/>
          <w:color w:val="4B5563"/>
          <w:lang w:eastAsia="zh-CN"/>
        </w:rPr>
        <w:t>速度快的小球下一帧位移大，预测位置更容易偏离真实位置（方向</w:t>
      </w:r>
      <w:r w:rsidRPr="00C17324">
        <w:rPr>
          <w:rFonts w:ascii="Times New Roman" w:eastAsia="宋体" w:hAnsi="Times New Roman"/>
          <w:color w:val="4B5563"/>
          <w:lang w:eastAsia="zh-CN"/>
        </w:rPr>
        <w:t>/</w:t>
      </w:r>
      <w:r w:rsidRPr="00C17324">
        <w:rPr>
          <w:rFonts w:ascii="Times New Roman" w:eastAsia="宋体" w:hAnsi="Times New Roman"/>
          <w:color w:val="4B5563"/>
          <w:lang w:eastAsia="zh-CN"/>
        </w:rPr>
        <w:t>速度估计偏差被放大），球心位移误差显著增大；贴边反弹时运动方向在边界发生突变，</w:t>
      </w:r>
      <w:proofErr w:type="spellStart"/>
      <w:r w:rsidRPr="00C17324">
        <w:rPr>
          <w:rFonts w:ascii="Times New Roman" w:eastAsia="宋体" w:hAnsi="Times New Roman"/>
          <w:color w:val="4B5563"/>
          <w:lang w:eastAsia="zh-CN"/>
        </w:rPr>
        <w:t>ConvLSTM</w:t>
      </w:r>
      <w:proofErr w:type="spellEnd"/>
      <w:r w:rsidRPr="00C17324">
        <w:rPr>
          <w:rFonts w:ascii="Times New Roman" w:eastAsia="宋体" w:hAnsi="Times New Roman"/>
          <w:color w:val="4B5563"/>
          <w:lang w:eastAsia="zh-CN"/>
        </w:rPr>
        <w:t xml:space="preserve"> </w:t>
      </w:r>
      <w:r w:rsidRPr="00C17324">
        <w:rPr>
          <w:rFonts w:ascii="Times New Roman" w:eastAsia="宋体" w:hAnsi="Times New Roman"/>
          <w:color w:val="4B5563"/>
          <w:lang w:eastAsia="zh-CN"/>
        </w:rPr>
        <w:t>从历史帧学到的是直线外推，难以在反弹瞬间</w:t>
      </w:r>
      <w:proofErr w:type="gramStart"/>
      <w:r w:rsidRPr="00C17324">
        <w:rPr>
          <w:rFonts w:ascii="Times New Roman" w:eastAsia="宋体" w:hAnsi="Times New Roman"/>
          <w:color w:val="4B5563"/>
          <w:lang w:eastAsia="zh-CN"/>
        </w:rPr>
        <w:t>"</w:t>
      </w:r>
      <w:r w:rsidRPr="00C17324">
        <w:rPr>
          <w:rFonts w:ascii="Times New Roman" w:eastAsia="宋体" w:hAnsi="Times New Roman"/>
          <w:color w:val="4B5563"/>
          <w:lang w:eastAsia="zh-CN"/>
        </w:rPr>
        <w:t>转弯</w:t>
      </w:r>
      <w:r w:rsidRPr="00C17324">
        <w:rPr>
          <w:rFonts w:ascii="Times New Roman" w:eastAsia="宋体" w:hAnsi="Times New Roman"/>
          <w:color w:val="4B5563"/>
          <w:lang w:eastAsia="zh-CN"/>
        </w:rPr>
        <w:t>"</w:t>
      </w:r>
      <w:proofErr w:type="gramEnd"/>
      <w:r w:rsidRPr="00C17324">
        <w:rPr>
          <w:rFonts w:ascii="Times New Roman" w:eastAsia="宋体" w:hAnsi="Times New Roman"/>
          <w:color w:val="4B5563"/>
          <w:lang w:eastAsia="zh-CN"/>
        </w:rPr>
        <w:t>，预测球往往停在边界外或越过边界变成弥散的晕，这两类场景的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MSE/MAE </w:t>
      </w:r>
      <w:r w:rsidRPr="00C17324">
        <w:rPr>
          <w:rFonts w:ascii="Times New Roman" w:eastAsia="宋体" w:hAnsi="Times New Roman"/>
          <w:color w:val="4B5563"/>
          <w:lang w:eastAsia="zh-CN"/>
        </w:rPr>
        <w:t>都明显高于匀速直线运动的样本</w:t>
      </w:r>
      <w:r w:rsidRPr="00C17324">
        <w:rPr>
          <w:rFonts w:ascii="Times New Roman" w:eastAsia="宋体" w:hAnsi="Times New Roman"/>
          <w:color w:val="4B5563"/>
          <w:lang w:eastAsia="zh-CN"/>
        </w:rPr>
        <w:t>——</w:t>
      </w:r>
      <w:r w:rsidRPr="00C17324">
        <w:rPr>
          <w:rFonts w:ascii="Times New Roman" w:eastAsia="宋体" w:hAnsi="Times New Roman"/>
          <w:color w:val="4B5563"/>
          <w:lang w:eastAsia="zh-CN"/>
        </w:rPr>
        <w:t>本质是模型对</w:t>
      </w:r>
      <w:proofErr w:type="gramStart"/>
      <w:r w:rsidRPr="00C17324">
        <w:rPr>
          <w:rFonts w:ascii="Times New Roman" w:eastAsia="宋体" w:hAnsi="Times New Roman"/>
          <w:color w:val="4B5563"/>
          <w:lang w:eastAsia="zh-CN"/>
        </w:rPr>
        <w:t>"</w:t>
      </w:r>
      <w:r w:rsidRPr="00C17324">
        <w:rPr>
          <w:rFonts w:ascii="Times New Roman" w:eastAsia="宋体" w:hAnsi="Times New Roman"/>
          <w:color w:val="4B5563"/>
          <w:lang w:eastAsia="zh-CN"/>
        </w:rPr>
        <w:t>突变</w:t>
      </w:r>
      <w:proofErr w:type="gramEnd"/>
      <w:r w:rsidRPr="00C17324">
        <w:rPr>
          <w:rFonts w:ascii="Times New Roman" w:eastAsia="宋体" w:hAnsi="Times New Roman"/>
          <w:color w:val="4B5563"/>
          <w:lang w:eastAsia="zh-CN"/>
        </w:rPr>
        <w:t>/</w:t>
      </w:r>
      <w:r w:rsidRPr="00C17324">
        <w:rPr>
          <w:rFonts w:ascii="Times New Roman" w:eastAsia="宋体" w:hAnsi="Times New Roman"/>
          <w:color w:val="4B5563"/>
          <w:lang w:eastAsia="zh-CN"/>
        </w:rPr>
        <w:t>非</w:t>
      </w:r>
      <w:proofErr w:type="gramStart"/>
      <w:r w:rsidRPr="00C17324">
        <w:rPr>
          <w:rFonts w:ascii="Times New Roman" w:eastAsia="宋体" w:hAnsi="Times New Roman"/>
          <w:color w:val="4B5563"/>
          <w:lang w:eastAsia="zh-CN"/>
        </w:rPr>
        <w:t>线性</w:t>
      </w:r>
      <w:r w:rsidRPr="00C17324">
        <w:rPr>
          <w:rFonts w:ascii="Times New Roman" w:eastAsia="宋体" w:hAnsi="Times New Roman"/>
          <w:color w:val="4B5563"/>
          <w:lang w:eastAsia="zh-CN"/>
        </w:rPr>
        <w:t>"</w:t>
      </w:r>
      <w:proofErr w:type="gramEnd"/>
      <w:r w:rsidRPr="00C17324">
        <w:rPr>
          <w:rFonts w:ascii="Times New Roman" w:eastAsia="宋体" w:hAnsi="Times New Roman"/>
          <w:color w:val="4B5563"/>
          <w:lang w:eastAsia="zh-CN"/>
        </w:rPr>
        <w:t>运动模式的泛化能力弱于匀速直线。</w:t>
      </w:r>
    </w:p>
    <w:p w14:paraId="6FA39D99" w14:textId="77777777" w:rsidR="009E0332" w:rsidRDefault="00000000">
      <w:pPr>
        <w:spacing w:before="200" w:after="120"/>
        <w:rPr>
          <w:lang w:eastAsia="zh-CN"/>
        </w:rPr>
      </w:pPr>
      <w:proofErr w:type="gramStart"/>
      <w:r>
        <w:rPr>
          <w:rFonts w:ascii="Arial" w:eastAsia="黑体" w:hAnsi="Arial"/>
          <w:b/>
          <w:color w:val="1F2937"/>
          <w:sz w:val="26"/>
          <w:lang w:eastAsia="zh-CN"/>
        </w:rPr>
        <w:t xml:space="preserve">5.3  </w:t>
      </w:r>
      <w:r>
        <w:rPr>
          <w:rFonts w:ascii="Arial" w:eastAsia="黑体" w:hAnsi="Arial"/>
          <w:b/>
          <w:color w:val="1F2937"/>
          <w:sz w:val="26"/>
          <w:lang w:eastAsia="zh-CN"/>
        </w:rPr>
        <w:t>总结论</w:t>
      </w:r>
      <w:proofErr w:type="gramEnd"/>
    </w:p>
    <w:p w14:paraId="72E1FB0D" w14:textId="77777777" w:rsidR="009E0332" w:rsidRDefault="00000000">
      <w:pPr>
        <w:spacing w:after="16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color w:val="4B5563"/>
          <w:sz w:val="21"/>
          <w:lang w:eastAsia="zh-CN"/>
        </w:rPr>
        <w:t>提示：</w:t>
      </w:r>
      <w:r>
        <w:rPr>
          <w:rFonts w:ascii="Times New Roman" w:eastAsia="宋体" w:hAnsi="Times New Roman"/>
          <w:color w:val="4B5563"/>
          <w:sz w:val="21"/>
          <w:lang w:eastAsia="zh-CN"/>
        </w:rPr>
        <w:t xml:space="preserve">3–5 </w:t>
      </w:r>
      <w:r>
        <w:rPr>
          <w:rFonts w:ascii="Times New Roman" w:eastAsia="宋体" w:hAnsi="Times New Roman"/>
          <w:color w:val="4B5563"/>
          <w:sz w:val="21"/>
          <w:lang w:eastAsia="zh-CN"/>
        </w:rPr>
        <w:t>条结论，总结</w:t>
      </w:r>
      <w:r>
        <w:rPr>
          <w:rFonts w:ascii="Times New Roman" w:eastAsia="宋体" w:hAnsi="Times New Roman"/>
          <w:color w:val="4B5563"/>
          <w:sz w:val="21"/>
          <w:lang w:eastAsia="zh-CN"/>
        </w:rPr>
        <w:t>“</w:t>
      </w:r>
      <w:r>
        <w:rPr>
          <w:rFonts w:ascii="Times New Roman" w:eastAsia="宋体" w:hAnsi="Times New Roman"/>
          <w:color w:val="4B5563"/>
          <w:sz w:val="21"/>
          <w:lang w:eastAsia="zh-CN"/>
        </w:rPr>
        <w:t>什么样的</w:t>
      </w:r>
      <w:r>
        <w:rPr>
          <w:rFonts w:ascii="Times New Roman" w:eastAsia="宋体" w:hAnsi="Times New Roman"/>
          <w:color w:val="4B5563"/>
          <w:sz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color w:val="4B5563"/>
          <w:sz w:val="21"/>
          <w:lang w:eastAsia="zh-CN"/>
        </w:rPr>
        <w:t>ConvLSTM</w:t>
      </w:r>
      <w:proofErr w:type="spellEnd"/>
      <w:r>
        <w:rPr>
          <w:rFonts w:ascii="Times New Roman" w:eastAsia="宋体" w:hAnsi="Times New Roman"/>
          <w:color w:val="4B5563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4B5563"/>
          <w:sz w:val="21"/>
          <w:lang w:eastAsia="zh-CN"/>
        </w:rPr>
        <w:t>设计更有效</w:t>
      </w:r>
      <w:r>
        <w:rPr>
          <w:rFonts w:ascii="Times New Roman" w:eastAsia="宋体" w:hAnsi="Times New Roman"/>
          <w:color w:val="4B5563"/>
          <w:sz w:val="21"/>
          <w:lang w:eastAsia="zh-CN"/>
        </w:rPr>
        <w:t>”</w:t>
      </w:r>
      <w:r>
        <w:rPr>
          <w:rFonts w:ascii="Times New Roman" w:eastAsia="宋体" w:hAnsi="Times New Roman"/>
          <w:color w:val="4B5563"/>
          <w:sz w:val="21"/>
          <w:lang w:eastAsia="zh-CN"/>
        </w:rPr>
        <w:t>。</w:t>
      </w:r>
    </w:p>
    <w:p w14:paraId="71A2EE66" w14:textId="77777777" w:rsidR="00C17324" w:rsidRPr="00C17324" w:rsidRDefault="00C17324" w:rsidP="00C17324">
      <w:pPr>
        <w:spacing w:before="280" w:after="160"/>
        <w:rPr>
          <w:rFonts w:ascii="Times New Roman" w:eastAsia="宋体" w:hAnsi="Times New Roman"/>
          <w:color w:val="4B5563"/>
          <w:lang w:eastAsia="zh-CN"/>
        </w:rPr>
      </w:pPr>
      <w:r w:rsidRPr="00C17324">
        <w:rPr>
          <w:rFonts w:ascii="Times New Roman" w:eastAsia="宋体" w:hAnsi="Times New Roman"/>
          <w:color w:val="4B5563"/>
          <w:lang w:eastAsia="zh-CN"/>
        </w:rPr>
        <w:t xml:space="preserve">- 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结构先于容量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：保留二维空间结构的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</w:t>
      </w:r>
      <w:proofErr w:type="spellStart"/>
      <w:r w:rsidRPr="00C17324">
        <w:rPr>
          <w:rFonts w:ascii="Times New Roman" w:eastAsia="宋体" w:hAnsi="Times New Roman"/>
          <w:color w:val="4B5563"/>
          <w:lang w:eastAsia="zh-CN"/>
        </w:rPr>
        <w:t>ConvLSTM</w:t>
      </w:r>
      <w:proofErr w:type="spellEnd"/>
      <w:r w:rsidRPr="00C17324">
        <w:rPr>
          <w:rFonts w:ascii="Times New Roman" w:eastAsia="宋体" w:hAnsi="Times New Roman"/>
          <w:color w:val="4B5563"/>
          <w:lang w:eastAsia="zh-CN"/>
        </w:rPr>
        <w:t xml:space="preserve"> 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远胜展平的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FC-LSTM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，归纳偏置比堆参数更关键；</w:t>
      </w:r>
    </w:p>
    <w:p w14:paraId="12A0C421" w14:textId="77777777" w:rsidR="00C17324" w:rsidRPr="00C17324" w:rsidRDefault="00C17324" w:rsidP="00C17324">
      <w:pPr>
        <w:spacing w:before="280" w:after="160"/>
        <w:rPr>
          <w:rFonts w:ascii="Times New Roman" w:eastAsia="宋体" w:hAnsi="Times New Roman"/>
          <w:color w:val="4B5563"/>
          <w:lang w:eastAsia="zh-CN"/>
        </w:rPr>
      </w:pPr>
      <w:r w:rsidRPr="00C17324">
        <w:rPr>
          <w:rFonts w:ascii="Times New Roman" w:eastAsia="宋体" w:hAnsi="Times New Roman"/>
          <w:color w:val="4B5563"/>
          <w:lang w:eastAsia="zh-CN"/>
        </w:rPr>
        <w:t xml:space="preserve">- 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加深优于加宽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：加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1 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层（</w:t>
      </w:r>
      <w:r w:rsidRPr="00C17324">
        <w:rPr>
          <w:rFonts w:ascii="Times New Roman" w:eastAsia="宋体" w:hAnsi="Times New Roman"/>
          <w:color w:val="4B5563"/>
          <w:lang w:eastAsia="zh-CN"/>
        </w:rPr>
        <w:t>MSE −6%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、</w:t>
      </w:r>
      <w:r w:rsidRPr="00C17324">
        <w:rPr>
          <w:rFonts w:ascii="Times New Roman" w:eastAsia="宋体" w:hAnsi="Times New Roman"/>
          <w:color w:val="4B5563"/>
          <w:lang w:eastAsia="zh-CN"/>
        </w:rPr>
        <w:t>MAE −37%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）比隐藏通道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32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→</w:t>
      </w:r>
      <w:r w:rsidRPr="00C17324">
        <w:rPr>
          <w:rFonts w:ascii="Times New Roman" w:eastAsia="宋体" w:hAnsi="Times New Roman"/>
          <w:color w:val="4B5563"/>
          <w:lang w:eastAsia="zh-CN"/>
        </w:rPr>
        <w:t>64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（</w:t>
      </w:r>
      <w:r w:rsidRPr="00C17324">
        <w:rPr>
          <w:rFonts w:ascii="Times New Roman" w:eastAsia="宋体" w:hAnsi="Times New Roman"/>
          <w:color w:val="4B5563"/>
          <w:lang w:eastAsia="zh-CN"/>
        </w:rPr>
        <w:t>MSE −3%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）更划算；</w:t>
      </w:r>
    </w:p>
    <w:p w14:paraId="3C90F03E" w14:textId="77777777" w:rsidR="00C17324" w:rsidRPr="00C17324" w:rsidRDefault="00C17324" w:rsidP="00C17324">
      <w:pPr>
        <w:spacing w:before="280" w:after="160"/>
        <w:rPr>
          <w:rFonts w:ascii="Times New Roman" w:eastAsia="宋体" w:hAnsi="Times New Roman"/>
          <w:color w:val="4B5563"/>
          <w:lang w:eastAsia="zh-CN"/>
        </w:rPr>
      </w:pPr>
      <w:r w:rsidRPr="00C17324">
        <w:rPr>
          <w:rFonts w:ascii="Times New Roman" w:eastAsia="宋体" w:hAnsi="Times New Roman"/>
          <w:color w:val="4B5563"/>
          <w:lang w:eastAsia="zh-CN"/>
        </w:rPr>
        <w:t xml:space="preserve">- 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大核有性价比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：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K=5 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扩大感受野使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MSE −6%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，比单纯加通道更有效；</w:t>
      </w:r>
    </w:p>
    <w:p w14:paraId="1F5D5497" w14:textId="77777777" w:rsidR="00C17324" w:rsidRPr="00C17324" w:rsidRDefault="00C17324" w:rsidP="00C17324">
      <w:pPr>
        <w:spacing w:before="280" w:after="160"/>
        <w:rPr>
          <w:rFonts w:ascii="Times New Roman" w:eastAsia="宋体" w:hAnsi="Times New Roman"/>
          <w:color w:val="4B5563"/>
          <w:lang w:eastAsia="zh-CN"/>
        </w:rPr>
      </w:pPr>
      <w:r w:rsidRPr="00C17324">
        <w:rPr>
          <w:rFonts w:ascii="Times New Roman" w:eastAsia="宋体" w:hAnsi="Times New Roman"/>
          <w:color w:val="4B5563"/>
          <w:lang w:eastAsia="zh-CN"/>
        </w:rPr>
        <w:t xml:space="preserve">- 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组合改进叠加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：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2 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层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+ K=5 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达到最优（</w:t>
      </w:r>
      <w:r w:rsidRPr="00C17324">
        <w:rPr>
          <w:rFonts w:ascii="Times New Roman" w:eastAsia="宋体" w:hAnsi="Times New Roman"/>
          <w:color w:val="4B5563"/>
          <w:lang w:eastAsia="zh-CN"/>
        </w:rPr>
        <w:t>MSE 0.00274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，较基线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−27%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、</w:t>
      </w:r>
      <w:r w:rsidRPr="00C17324">
        <w:rPr>
          <w:rFonts w:ascii="Times New Roman" w:eastAsia="宋体" w:hAnsi="Times New Roman"/>
          <w:color w:val="4B5563"/>
          <w:lang w:eastAsia="zh-CN"/>
        </w:rPr>
        <w:t>MAE −38%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）；</w:t>
      </w:r>
    </w:p>
    <w:p w14:paraId="4B747A06" w14:textId="77777777" w:rsidR="00C17324" w:rsidRDefault="00C17324" w:rsidP="00C17324">
      <w:pPr>
        <w:spacing w:before="280" w:after="160"/>
        <w:rPr>
          <w:rFonts w:ascii="Times New Roman" w:eastAsia="宋体" w:hAnsi="Times New Roman"/>
          <w:color w:val="4B5563"/>
          <w:lang w:eastAsia="zh-CN"/>
        </w:rPr>
      </w:pPr>
      <w:r w:rsidRPr="00C17324">
        <w:rPr>
          <w:rFonts w:ascii="Times New Roman" w:eastAsia="宋体" w:hAnsi="Times New Roman"/>
          <w:color w:val="4B5563"/>
          <w:lang w:eastAsia="zh-CN"/>
        </w:rPr>
        <w:t xml:space="preserve">- 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任务简单时边际收益递减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：加宽</w:t>
      </w:r>
      <w:r w:rsidRPr="00C17324">
        <w:rPr>
          <w:rFonts w:ascii="Times New Roman" w:eastAsia="宋体" w:hAnsi="Times New Roman"/>
          <w:color w:val="4B5563"/>
          <w:lang w:eastAsia="zh-CN"/>
        </w:rPr>
        <w:t>/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加深</w:t>
      </w:r>
      <w:r w:rsidRPr="00C17324">
        <w:rPr>
          <w:rFonts w:ascii="Times New Roman" w:eastAsia="宋体" w:hAnsi="Times New Roman"/>
          <w:color w:val="4B5563"/>
          <w:lang w:eastAsia="zh-CN"/>
        </w:rPr>
        <w:t>/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加帧都只带来小幅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MSE 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下降，算力成本却线性甚至超线性增长。</w:t>
      </w:r>
    </w:p>
    <w:p w14:paraId="117DFEB3" w14:textId="6A9AB090" w:rsidR="009E0332" w:rsidRDefault="00000000" w:rsidP="00C17324">
      <w:pPr>
        <w:spacing w:before="280" w:after="160"/>
        <w:rPr>
          <w:lang w:eastAsia="zh-CN"/>
        </w:rPr>
      </w:pPr>
      <w:proofErr w:type="gramStart"/>
      <w:r>
        <w:rPr>
          <w:rFonts w:ascii="Arial" w:eastAsia="黑体" w:hAnsi="Arial"/>
          <w:b/>
          <w:color w:val="1F2937"/>
          <w:sz w:val="30"/>
          <w:lang w:eastAsia="zh-CN"/>
        </w:rPr>
        <w:t xml:space="preserve">6  </w:t>
      </w:r>
      <w:r>
        <w:rPr>
          <w:rFonts w:ascii="Arial" w:eastAsia="黑体" w:hAnsi="Arial"/>
          <w:b/>
          <w:color w:val="1F2937"/>
          <w:sz w:val="30"/>
          <w:lang w:eastAsia="zh-CN"/>
        </w:rPr>
        <w:t>思考题作答</w:t>
      </w:r>
      <w:proofErr w:type="gramEnd"/>
    </w:p>
    <w:p w14:paraId="29A0E5D5" w14:textId="77777777" w:rsidR="009E0332" w:rsidRDefault="00000000">
      <w:pPr>
        <w:spacing w:after="8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 xml:space="preserve">(1)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ConvLSTM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与普通</w:t>
      </w:r>
      <w:r>
        <w:rPr>
          <w:rFonts w:ascii="Times New Roman" w:eastAsia="宋体" w:hAnsi="Times New Roman"/>
          <w:sz w:val="24"/>
          <w:lang w:eastAsia="zh-CN"/>
        </w:rPr>
        <w:t xml:space="preserve"> LSTM </w:t>
      </w:r>
      <w:r>
        <w:rPr>
          <w:rFonts w:ascii="Times New Roman" w:eastAsia="宋体" w:hAnsi="Times New Roman"/>
          <w:sz w:val="24"/>
          <w:lang w:eastAsia="zh-CN"/>
        </w:rPr>
        <w:t>的本质区别？为什么保留二维空间结构对预测运动序列特别重要？</w:t>
      </w:r>
    </w:p>
    <w:p w14:paraId="07013C31" w14:textId="77777777" w:rsidR="00C17324" w:rsidRPr="00C17324" w:rsidRDefault="00C17324" w:rsidP="00C17324">
      <w:pPr>
        <w:spacing w:after="80" w:line="312" w:lineRule="auto"/>
        <w:jc w:val="both"/>
        <w:rPr>
          <w:rFonts w:ascii="Times New Roman" w:eastAsia="宋体" w:hAnsi="Times New Roman"/>
          <w:color w:val="4B5563"/>
          <w:lang w:eastAsia="zh-CN"/>
        </w:rPr>
      </w:pPr>
      <w:r w:rsidRPr="00C17324">
        <w:rPr>
          <w:rFonts w:ascii="Times New Roman" w:eastAsia="宋体" w:hAnsi="Times New Roman" w:hint="eastAsia"/>
          <w:color w:val="4B5563"/>
          <w:lang w:eastAsia="zh-CN"/>
        </w:rPr>
        <w:t>本质区别在于门控内的线性变换换成了卷积：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LSTM 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用全连接矩阵做</w:t>
      </w:r>
      <w:r w:rsidRPr="00C17324">
        <w:rPr>
          <w:rFonts w:ascii="Times New Roman" w:eastAsia="宋体" w:hAnsi="Times New Roman"/>
          <w:color w:val="4B5563"/>
          <w:lang w:eastAsia="zh-CN"/>
        </w:rPr>
        <w:t>`</w:t>
      </w:r>
      <w:proofErr w:type="spellStart"/>
      <w:r w:rsidRPr="00C17324">
        <w:rPr>
          <w:rFonts w:ascii="Times New Roman" w:eastAsia="宋体" w:hAnsi="Times New Roman"/>
          <w:color w:val="4B5563"/>
          <w:lang w:eastAsia="zh-CN"/>
        </w:rPr>
        <w:t>Wx·x</w:t>
      </w:r>
      <w:proofErr w:type="spellEnd"/>
      <w:r w:rsidRPr="00C17324">
        <w:rPr>
          <w:rFonts w:ascii="Times New Roman" w:eastAsia="宋体" w:hAnsi="Times New Roman"/>
          <w:color w:val="4B5563"/>
          <w:lang w:eastAsia="zh-CN"/>
        </w:rPr>
        <w:t xml:space="preserve"> + </w:t>
      </w:r>
      <w:proofErr w:type="spellStart"/>
      <w:r w:rsidRPr="00C17324">
        <w:rPr>
          <w:rFonts w:ascii="Times New Roman" w:eastAsia="宋体" w:hAnsi="Times New Roman"/>
          <w:color w:val="4B5563"/>
          <w:lang w:eastAsia="zh-CN"/>
        </w:rPr>
        <w:t>Wh·h</w:t>
      </w:r>
      <w:proofErr w:type="spellEnd"/>
      <w:r w:rsidRPr="00C17324">
        <w:rPr>
          <w:rFonts w:ascii="Times New Roman" w:eastAsia="宋体" w:hAnsi="Times New Roman"/>
          <w:color w:val="4B5563"/>
          <w:lang w:eastAsia="zh-CN"/>
        </w:rPr>
        <w:t xml:space="preserve">` 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，把每个像素当独立特征，完全丢掉空间相邻关系；</w:t>
      </w:r>
      <w:proofErr w:type="spellStart"/>
      <w:r w:rsidRPr="00C17324">
        <w:rPr>
          <w:rFonts w:ascii="Times New Roman" w:eastAsia="宋体" w:hAnsi="Times New Roman"/>
          <w:color w:val="4B5563"/>
          <w:lang w:eastAsia="zh-CN"/>
        </w:rPr>
        <w:t>ConvLSTM</w:t>
      </w:r>
      <w:proofErr w:type="spellEnd"/>
      <w:r w:rsidRPr="00C17324">
        <w:rPr>
          <w:rFonts w:ascii="Times New Roman" w:eastAsia="宋体" w:hAnsi="Times New Roman"/>
          <w:color w:val="4B5563"/>
          <w:lang w:eastAsia="zh-CN"/>
        </w:rPr>
        <w:t xml:space="preserve"> 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用局部卷积核在二维平面上聚合邻域信息，天然保持了</w:t>
      </w:r>
      <w:proofErr w:type="gramStart"/>
      <w:r w:rsidRPr="00C17324">
        <w:rPr>
          <w:rFonts w:ascii="Times New Roman" w:eastAsia="宋体" w:hAnsi="Times New Roman"/>
          <w:color w:val="4B5563"/>
          <w:lang w:eastAsia="zh-CN"/>
        </w:rPr>
        <w:t>"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相邻</w:t>
      </w:r>
      <w:proofErr w:type="gramEnd"/>
      <w:r w:rsidRPr="00C17324">
        <w:rPr>
          <w:rFonts w:ascii="Times New Roman" w:eastAsia="宋体" w:hAnsi="Times New Roman" w:hint="eastAsia"/>
          <w:color w:val="4B5563"/>
          <w:lang w:eastAsia="zh-CN"/>
        </w:rPr>
        <w:t>像素</w:t>
      </w:r>
      <w:proofErr w:type="gramStart"/>
      <w:r w:rsidRPr="00C17324">
        <w:rPr>
          <w:rFonts w:ascii="Times New Roman" w:eastAsia="宋体" w:hAnsi="Times New Roman" w:hint="eastAsia"/>
          <w:color w:val="4B5563"/>
          <w:lang w:eastAsia="zh-CN"/>
        </w:rPr>
        <w:t>相关</w:t>
      </w:r>
      <w:r w:rsidRPr="00C17324">
        <w:rPr>
          <w:rFonts w:ascii="Times New Roman" w:eastAsia="宋体" w:hAnsi="Times New Roman"/>
          <w:color w:val="4B5563"/>
          <w:lang w:eastAsia="zh-CN"/>
        </w:rPr>
        <w:t>"</w:t>
      </w:r>
      <w:proofErr w:type="gramEnd"/>
      <w:r w:rsidRPr="00C17324">
        <w:rPr>
          <w:rFonts w:ascii="Times New Roman" w:eastAsia="宋体" w:hAnsi="Times New Roman" w:hint="eastAsia"/>
          <w:color w:val="4B5563"/>
          <w:lang w:eastAsia="zh-CN"/>
        </w:rPr>
        <w:t>的拓扑结构。运动是空间位移，球的移动本质是相邻像素间的亮度迁移，只有保留二维结构模型才能直接感知</w:t>
      </w:r>
      <w:proofErr w:type="gramStart"/>
      <w:r w:rsidRPr="00C17324">
        <w:rPr>
          <w:rFonts w:ascii="Times New Roman" w:eastAsia="宋体" w:hAnsi="Times New Roman"/>
          <w:color w:val="4B5563"/>
          <w:lang w:eastAsia="zh-CN"/>
        </w:rPr>
        <w:t>"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球</w:t>
      </w:r>
      <w:proofErr w:type="gramEnd"/>
      <w:r w:rsidRPr="00C17324">
        <w:rPr>
          <w:rFonts w:ascii="Times New Roman" w:eastAsia="宋体" w:hAnsi="Times New Roman" w:hint="eastAsia"/>
          <w:color w:val="4B5563"/>
          <w:lang w:eastAsia="zh-CN"/>
        </w:rPr>
        <w:t>从哪来、往哪</w:t>
      </w:r>
      <w:proofErr w:type="gramStart"/>
      <w:r w:rsidRPr="00C17324">
        <w:rPr>
          <w:rFonts w:ascii="Times New Roman" w:eastAsia="宋体" w:hAnsi="Times New Roman" w:hint="eastAsia"/>
          <w:color w:val="4B5563"/>
          <w:lang w:eastAsia="zh-CN"/>
        </w:rPr>
        <w:t>去</w:t>
      </w:r>
      <w:r w:rsidRPr="00C17324">
        <w:rPr>
          <w:rFonts w:ascii="Times New Roman" w:eastAsia="宋体" w:hAnsi="Times New Roman"/>
          <w:color w:val="4B5563"/>
          <w:lang w:eastAsia="zh-CN"/>
        </w:rPr>
        <w:t>"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，</w:t>
      </w:r>
      <w:proofErr w:type="gramEnd"/>
      <w:r w:rsidRPr="00C17324">
        <w:rPr>
          <w:rFonts w:ascii="Times New Roman" w:eastAsia="宋体" w:hAnsi="Times New Roman"/>
          <w:color w:val="4B5563"/>
          <w:lang w:eastAsia="zh-CN"/>
        </w:rPr>
        <w:t xml:space="preserve">FC-LSTM 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把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32×32 </w:t>
      </w:r>
      <w:r w:rsidRPr="00C17324">
        <w:rPr>
          <w:rFonts w:ascii="Times New Roman" w:eastAsia="宋体" w:hAnsi="Times New Roman" w:hint="eastAsia"/>
          <w:color w:val="4B5563"/>
          <w:lang w:eastAsia="zh-CN"/>
        </w:rPr>
        <w:t>拍平后位置信息被淹没，只能学到模糊的平均位置。</w:t>
      </w:r>
    </w:p>
    <w:p w14:paraId="556EEB48" w14:textId="77777777" w:rsidR="00C17324" w:rsidRPr="00C17324" w:rsidRDefault="00C17324" w:rsidP="00C17324">
      <w:pPr>
        <w:spacing w:after="80" w:line="312" w:lineRule="auto"/>
        <w:jc w:val="both"/>
        <w:rPr>
          <w:rFonts w:ascii="Times New Roman" w:eastAsia="宋体" w:hAnsi="Times New Roman"/>
          <w:color w:val="4B5563"/>
          <w:lang w:eastAsia="zh-CN"/>
        </w:rPr>
      </w:pPr>
    </w:p>
    <w:p w14:paraId="77DF85E2" w14:textId="4DA38E20" w:rsidR="009E0332" w:rsidRDefault="00C17324" w:rsidP="00C17324">
      <w:pPr>
        <w:spacing w:after="8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 (2)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C_h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从</w:t>
      </w:r>
      <w:r>
        <w:rPr>
          <w:rFonts w:ascii="Times New Roman" w:eastAsia="宋体" w:hAnsi="Times New Roman"/>
          <w:sz w:val="24"/>
          <w:lang w:eastAsia="zh-CN"/>
        </w:rPr>
        <w:t xml:space="preserve"> 32 </w:t>
      </w:r>
      <w:r>
        <w:rPr>
          <w:rFonts w:ascii="Times New Roman" w:eastAsia="宋体" w:hAnsi="Times New Roman"/>
          <w:sz w:val="24"/>
          <w:lang w:eastAsia="zh-CN"/>
        </w:rPr>
        <w:t>增至</w:t>
      </w:r>
      <w:r>
        <w:rPr>
          <w:rFonts w:ascii="Times New Roman" w:eastAsia="宋体" w:hAnsi="Times New Roman"/>
          <w:sz w:val="24"/>
          <w:lang w:eastAsia="zh-CN"/>
        </w:rPr>
        <w:t xml:space="preserve"> 64 </w:t>
      </w:r>
      <w:r>
        <w:rPr>
          <w:rFonts w:ascii="Times New Roman" w:eastAsia="宋体" w:hAnsi="Times New Roman"/>
          <w:sz w:val="24"/>
          <w:lang w:eastAsia="zh-CN"/>
        </w:rPr>
        <w:t>时单个细胞参数量变为多少？增长几倍？说明容量与成本的权衡。</w:t>
      </w:r>
    </w:p>
    <w:p w14:paraId="029181FC" w14:textId="77777777" w:rsidR="00C17324" w:rsidRDefault="00C17324">
      <w:pPr>
        <w:spacing w:after="80" w:line="312" w:lineRule="auto"/>
        <w:jc w:val="both"/>
        <w:rPr>
          <w:rFonts w:ascii="Times New Roman" w:eastAsia="宋体" w:hAnsi="Times New Roman"/>
          <w:color w:val="4B5563"/>
          <w:lang w:eastAsia="zh-CN"/>
        </w:rPr>
      </w:pPr>
      <w:proofErr w:type="spellStart"/>
      <w:r w:rsidRPr="00C17324">
        <w:rPr>
          <w:rFonts w:ascii="Times New Roman" w:eastAsia="宋体" w:hAnsi="Times New Roman"/>
          <w:color w:val="4B5563"/>
          <w:lang w:eastAsia="zh-CN"/>
        </w:rPr>
        <w:t>C_h</w:t>
      </w:r>
      <w:proofErr w:type="spellEnd"/>
      <w:r w:rsidRPr="00C17324">
        <w:rPr>
          <w:rFonts w:ascii="Times New Roman" w:eastAsia="宋体" w:hAnsi="Times New Roman"/>
          <w:color w:val="4B5563"/>
          <w:lang w:eastAsia="zh-CN"/>
        </w:rPr>
        <w:t xml:space="preserve">=32 </w:t>
      </w:r>
      <w:r w:rsidRPr="00C17324">
        <w:rPr>
          <w:rFonts w:ascii="Times New Roman" w:eastAsia="宋体" w:hAnsi="Times New Roman"/>
          <w:color w:val="4B5563"/>
          <w:lang w:eastAsia="zh-CN"/>
        </w:rPr>
        <w:t>时单细胞参数量为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`128×33×3×3 + 128 = 38,144` </w:t>
      </w:r>
      <w:r w:rsidRPr="00C17324">
        <w:rPr>
          <w:rFonts w:ascii="Times New Roman" w:eastAsia="宋体" w:hAnsi="Times New Roman"/>
          <w:color w:val="4B5563"/>
          <w:lang w:eastAsia="zh-CN"/>
        </w:rPr>
        <w:t>，</w:t>
      </w:r>
      <w:proofErr w:type="spellStart"/>
      <w:r w:rsidRPr="00C17324">
        <w:rPr>
          <w:rFonts w:ascii="Times New Roman" w:eastAsia="宋体" w:hAnsi="Times New Roman"/>
          <w:color w:val="4B5563"/>
          <w:lang w:eastAsia="zh-CN"/>
        </w:rPr>
        <w:t>C_h</w:t>
      </w:r>
      <w:proofErr w:type="spellEnd"/>
      <w:r w:rsidRPr="00C17324">
        <w:rPr>
          <w:rFonts w:ascii="Times New Roman" w:eastAsia="宋体" w:hAnsi="Times New Roman"/>
          <w:color w:val="4B5563"/>
          <w:lang w:eastAsia="zh-CN"/>
        </w:rPr>
        <w:t xml:space="preserve">=64 </w:t>
      </w:r>
      <w:r w:rsidRPr="00C17324">
        <w:rPr>
          <w:rFonts w:ascii="Times New Roman" w:eastAsia="宋体" w:hAnsi="Times New Roman"/>
          <w:color w:val="4B5563"/>
          <w:lang w:eastAsia="zh-CN"/>
        </w:rPr>
        <w:t>时为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`256×65×3×3 + 256 = 150,016` </w:t>
      </w:r>
      <w:r w:rsidRPr="00C17324">
        <w:rPr>
          <w:rFonts w:ascii="Times New Roman" w:eastAsia="宋体" w:hAnsi="Times New Roman"/>
          <w:color w:val="4B5563"/>
          <w:lang w:eastAsia="zh-CN"/>
        </w:rPr>
        <w:t>，约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3.93 </w:t>
      </w:r>
      <w:r w:rsidRPr="00C17324">
        <w:rPr>
          <w:rFonts w:ascii="Times New Roman" w:eastAsia="宋体" w:hAnsi="Times New Roman"/>
          <w:color w:val="4B5563"/>
          <w:lang w:eastAsia="zh-CN"/>
        </w:rPr>
        <w:t>倍（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≈4 </w:t>
      </w:r>
      <w:r w:rsidRPr="00C17324">
        <w:rPr>
          <w:rFonts w:ascii="Times New Roman" w:eastAsia="宋体" w:hAnsi="Times New Roman"/>
          <w:color w:val="4B5563"/>
          <w:lang w:eastAsia="zh-CN"/>
        </w:rPr>
        <w:t>倍）</w:t>
      </w:r>
      <w:proofErr w:type="gramStart"/>
      <w:r w:rsidRPr="00C17324">
        <w:rPr>
          <w:rFonts w:ascii="Times New Roman" w:eastAsia="宋体" w:hAnsi="Times New Roman"/>
          <w:color w:val="4B5563"/>
          <w:lang w:eastAsia="zh-CN"/>
        </w:rPr>
        <w:t xml:space="preserve"> </w:t>
      </w:r>
      <w:r w:rsidRPr="00C17324">
        <w:rPr>
          <w:rFonts w:ascii="Times New Roman" w:eastAsia="宋体" w:hAnsi="Times New Roman"/>
          <w:color w:val="4B5563"/>
          <w:lang w:eastAsia="zh-CN"/>
        </w:rPr>
        <w:t>。</w:t>
      </w:r>
      <w:proofErr w:type="gramEnd"/>
      <w:r w:rsidRPr="00C17324">
        <w:rPr>
          <w:rFonts w:ascii="Times New Roman" w:eastAsia="宋体" w:hAnsi="Times New Roman"/>
          <w:color w:val="4B5563"/>
          <w:lang w:eastAsia="zh-CN"/>
        </w:rPr>
        <w:t>容量几乎翻倍但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MSE </w:t>
      </w:r>
      <w:r w:rsidRPr="00C17324">
        <w:rPr>
          <w:rFonts w:ascii="Times New Roman" w:eastAsia="宋体" w:hAnsi="Times New Roman"/>
          <w:color w:val="4B5563"/>
          <w:lang w:eastAsia="zh-CN"/>
        </w:rPr>
        <w:t>只降约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3%</w:t>
      </w:r>
      <w:r w:rsidRPr="00C17324">
        <w:rPr>
          <w:rFonts w:ascii="Times New Roman" w:eastAsia="宋体" w:hAnsi="Times New Roman"/>
          <w:color w:val="4B5563"/>
          <w:lang w:eastAsia="zh-CN"/>
        </w:rPr>
        <w:t>，说明在简单任务上通道加宽带来的边际收益极小，而参数量、训练耗时与显存占用几乎成平方级增长，属于</w:t>
      </w:r>
      <w:proofErr w:type="gramStart"/>
      <w:r w:rsidRPr="00C17324">
        <w:rPr>
          <w:rFonts w:ascii="Times New Roman" w:eastAsia="宋体" w:hAnsi="Times New Roman"/>
          <w:color w:val="4B5563"/>
          <w:lang w:eastAsia="zh-CN"/>
        </w:rPr>
        <w:t>"</w:t>
      </w:r>
      <w:r w:rsidRPr="00C17324">
        <w:rPr>
          <w:rFonts w:ascii="Times New Roman" w:eastAsia="宋体" w:hAnsi="Times New Roman"/>
          <w:color w:val="4B5563"/>
          <w:lang w:eastAsia="zh-CN"/>
        </w:rPr>
        <w:t>以</w:t>
      </w:r>
      <w:proofErr w:type="gramEnd"/>
      <w:r w:rsidRPr="00C17324">
        <w:rPr>
          <w:rFonts w:ascii="Times New Roman" w:eastAsia="宋体" w:hAnsi="Times New Roman"/>
          <w:color w:val="4B5563"/>
          <w:lang w:eastAsia="zh-CN"/>
        </w:rPr>
        <w:t xml:space="preserve"> 4 </w:t>
      </w:r>
      <w:r w:rsidRPr="00C17324">
        <w:rPr>
          <w:rFonts w:ascii="Times New Roman" w:eastAsia="宋体" w:hAnsi="Times New Roman"/>
          <w:color w:val="4B5563"/>
          <w:lang w:eastAsia="zh-CN"/>
        </w:rPr>
        <w:t>倍成本换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3% </w:t>
      </w:r>
      <w:proofErr w:type="gramStart"/>
      <w:r w:rsidRPr="00C17324">
        <w:rPr>
          <w:rFonts w:ascii="Times New Roman" w:eastAsia="宋体" w:hAnsi="Times New Roman"/>
          <w:color w:val="4B5563"/>
          <w:lang w:eastAsia="zh-CN"/>
        </w:rPr>
        <w:t>精度</w:t>
      </w:r>
      <w:r w:rsidRPr="00C17324">
        <w:rPr>
          <w:rFonts w:ascii="Times New Roman" w:eastAsia="宋体" w:hAnsi="Times New Roman"/>
          <w:color w:val="4B5563"/>
          <w:lang w:eastAsia="zh-CN"/>
        </w:rPr>
        <w:t>"</w:t>
      </w:r>
      <w:proofErr w:type="gramEnd"/>
      <w:r w:rsidRPr="00C17324">
        <w:rPr>
          <w:rFonts w:ascii="Times New Roman" w:eastAsia="宋体" w:hAnsi="Times New Roman"/>
          <w:color w:val="4B5563"/>
          <w:lang w:eastAsia="zh-CN"/>
        </w:rPr>
        <w:t>的不划算选择。</w:t>
      </w:r>
    </w:p>
    <w:p w14:paraId="150723BE" w14:textId="7DDC2C04" w:rsidR="009E0332" w:rsidRDefault="00000000">
      <w:pPr>
        <w:spacing w:after="8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(3) </w:t>
      </w:r>
      <w:r>
        <w:rPr>
          <w:rFonts w:ascii="Times New Roman" w:eastAsia="宋体" w:hAnsi="Times New Roman"/>
          <w:sz w:val="24"/>
          <w:lang w:eastAsia="zh-CN"/>
        </w:rPr>
        <w:t>全连接</w:t>
      </w:r>
      <w:r>
        <w:rPr>
          <w:rFonts w:ascii="Times New Roman" w:eastAsia="宋体" w:hAnsi="Times New Roman"/>
          <w:sz w:val="24"/>
          <w:lang w:eastAsia="zh-CN"/>
        </w:rPr>
        <w:t xml:space="preserve"> LSTM </w:t>
      </w:r>
      <w:r>
        <w:rPr>
          <w:rFonts w:ascii="Times New Roman" w:eastAsia="宋体" w:hAnsi="Times New Roman"/>
          <w:sz w:val="24"/>
          <w:lang w:eastAsia="zh-CN"/>
        </w:rPr>
        <w:t>对照的参数量是多少？从参数量与空间局部性解释其与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ConvLSTM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的表现差异。</w:t>
      </w:r>
    </w:p>
    <w:p w14:paraId="66736B5B" w14:textId="77777777" w:rsidR="00C17324" w:rsidRDefault="00C17324">
      <w:pPr>
        <w:spacing w:after="80" w:line="312" w:lineRule="auto"/>
        <w:jc w:val="both"/>
        <w:rPr>
          <w:rFonts w:ascii="Times New Roman" w:eastAsia="宋体" w:hAnsi="Times New Roman"/>
          <w:color w:val="4B5563"/>
          <w:lang w:eastAsia="zh-CN"/>
        </w:rPr>
      </w:pPr>
      <w:r w:rsidRPr="00C17324">
        <w:rPr>
          <w:rFonts w:ascii="Times New Roman" w:eastAsia="宋体" w:hAnsi="Times New Roman"/>
          <w:color w:val="4B5563"/>
          <w:lang w:eastAsia="zh-CN"/>
        </w:rPr>
        <w:t xml:space="preserve">FC-LSTM </w:t>
      </w:r>
      <w:r w:rsidRPr="00C17324">
        <w:rPr>
          <w:rFonts w:ascii="Times New Roman" w:eastAsia="宋体" w:hAnsi="Times New Roman"/>
          <w:color w:val="4B5563"/>
          <w:lang w:eastAsia="zh-CN"/>
        </w:rPr>
        <w:t>总参数量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169,216 </w:t>
      </w:r>
      <w:r w:rsidRPr="00C17324">
        <w:rPr>
          <w:rFonts w:ascii="Times New Roman" w:eastAsia="宋体" w:hAnsi="Times New Roman"/>
          <w:color w:val="4B5563"/>
          <w:lang w:eastAsia="zh-CN"/>
        </w:rPr>
        <w:t>（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LSTM 135,424 + </w:t>
      </w:r>
      <w:r w:rsidRPr="00C17324">
        <w:rPr>
          <w:rFonts w:ascii="Times New Roman" w:eastAsia="宋体" w:hAnsi="Times New Roman"/>
          <w:color w:val="4B5563"/>
          <w:lang w:eastAsia="zh-CN"/>
        </w:rPr>
        <w:t>输出层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33,792</w:t>
      </w:r>
      <w:r w:rsidRPr="00C17324">
        <w:rPr>
          <w:rFonts w:ascii="Times New Roman" w:eastAsia="宋体" w:hAnsi="Times New Roman"/>
          <w:color w:val="4B5563"/>
          <w:lang w:eastAsia="zh-CN"/>
        </w:rPr>
        <w:t>），是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</w:t>
      </w:r>
      <w:proofErr w:type="spellStart"/>
      <w:r w:rsidRPr="00C17324">
        <w:rPr>
          <w:rFonts w:ascii="Times New Roman" w:eastAsia="宋体" w:hAnsi="Times New Roman"/>
          <w:color w:val="4B5563"/>
          <w:lang w:eastAsia="zh-CN"/>
        </w:rPr>
        <w:t>ConvLSTM</w:t>
      </w:r>
      <w:proofErr w:type="spellEnd"/>
      <w:r w:rsidRPr="00C17324">
        <w:rPr>
          <w:rFonts w:ascii="Times New Roman" w:eastAsia="宋体" w:hAnsi="Times New Roman"/>
          <w:color w:val="4B5563"/>
          <w:lang w:eastAsia="zh-CN"/>
        </w:rPr>
        <w:t xml:space="preserve"> </w:t>
      </w:r>
      <w:r w:rsidRPr="00C17324">
        <w:rPr>
          <w:rFonts w:ascii="Times New Roman" w:eastAsia="宋体" w:hAnsi="Times New Roman"/>
          <w:color w:val="4B5563"/>
          <w:lang w:eastAsia="zh-CN"/>
        </w:rPr>
        <w:t>基线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38,433 </w:t>
      </w:r>
      <w:r w:rsidRPr="00C17324">
        <w:rPr>
          <w:rFonts w:ascii="Times New Roman" w:eastAsia="宋体" w:hAnsi="Times New Roman"/>
          <w:color w:val="4B5563"/>
          <w:lang w:eastAsia="zh-CN"/>
        </w:rPr>
        <w:t>的约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4.4 </w:t>
      </w:r>
      <w:r w:rsidRPr="00C17324">
        <w:rPr>
          <w:rFonts w:ascii="Times New Roman" w:eastAsia="宋体" w:hAnsi="Times New Roman"/>
          <w:color w:val="4B5563"/>
          <w:lang w:eastAsia="zh-CN"/>
        </w:rPr>
        <w:t>倍，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MSE </w:t>
      </w:r>
      <w:r w:rsidRPr="00C17324">
        <w:rPr>
          <w:rFonts w:ascii="Times New Roman" w:eastAsia="宋体" w:hAnsi="Times New Roman"/>
          <w:color w:val="4B5563"/>
          <w:lang w:eastAsia="zh-CN"/>
        </w:rPr>
        <w:t>却差约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3 </w:t>
      </w:r>
      <w:r w:rsidRPr="00C17324">
        <w:rPr>
          <w:rFonts w:ascii="Times New Roman" w:eastAsia="宋体" w:hAnsi="Times New Roman"/>
          <w:color w:val="4B5563"/>
          <w:lang w:eastAsia="zh-CN"/>
        </w:rPr>
        <w:t>倍（</w:t>
      </w:r>
      <w:r w:rsidRPr="00C17324">
        <w:rPr>
          <w:rFonts w:ascii="Times New Roman" w:eastAsia="宋体" w:hAnsi="Times New Roman"/>
          <w:color w:val="4B5563"/>
          <w:lang w:eastAsia="zh-CN"/>
        </w:rPr>
        <w:t>0.01181 vs 0.00375</w:t>
      </w:r>
      <w:r w:rsidRPr="00C17324">
        <w:rPr>
          <w:rFonts w:ascii="Times New Roman" w:eastAsia="宋体" w:hAnsi="Times New Roman"/>
          <w:color w:val="4B5563"/>
          <w:lang w:eastAsia="zh-CN"/>
        </w:rPr>
        <w:t>）。参数量更多但效果更差，根因在于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FC </w:t>
      </w:r>
      <w:r w:rsidRPr="00C17324">
        <w:rPr>
          <w:rFonts w:ascii="Times New Roman" w:eastAsia="宋体" w:hAnsi="Times New Roman"/>
          <w:color w:val="4B5563"/>
          <w:lang w:eastAsia="zh-CN"/>
        </w:rPr>
        <w:t>层对所有像素一视同仁，而弹跳球是高度局部化的目标</w:t>
      </w:r>
      <w:r w:rsidRPr="00C17324">
        <w:rPr>
          <w:rFonts w:ascii="Times New Roman" w:eastAsia="宋体" w:hAnsi="Times New Roman"/>
          <w:color w:val="4B5563"/>
          <w:lang w:eastAsia="zh-CN"/>
        </w:rPr>
        <w:t>——</w:t>
      </w:r>
      <w:r w:rsidRPr="00C17324">
        <w:rPr>
          <w:rFonts w:ascii="Times New Roman" w:eastAsia="宋体" w:hAnsi="Times New Roman"/>
          <w:color w:val="4B5563"/>
          <w:lang w:eastAsia="zh-CN"/>
        </w:rPr>
        <w:t>球只占约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12 </w:t>
      </w:r>
      <w:r w:rsidRPr="00C17324">
        <w:rPr>
          <w:rFonts w:ascii="Times New Roman" w:eastAsia="宋体" w:hAnsi="Times New Roman"/>
          <w:color w:val="4B5563"/>
          <w:lang w:eastAsia="zh-CN"/>
        </w:rPr>
        <w:t>个像素，绝大多数像素是背景；卷积通过局部连接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+ </w:t>
      </w:r>
      <w:r w:rsidRPr="00C17324">
        <w:rPr>
          <w:rFonts w:ascii="Times New Roman" w:eastAsia="宋体" w:hAnsi="Times New Roman"/>
          <w:color w:val="4B5563"/>
          <w:lang w:eastAsia="zh-CN"/>
        </w:rPr>
        <w:t>权值共享只在邻域内建模位移，参数集中</w:t>
      </w:r>
      <w:proofErr w:type="gramStart"/>
      <w:r w:rsidRPr="00C17324">
        <w:rPr>
          <w:rFonts w:ascii="Times New Roman" w:eastAsia="宋体" w:hAnsi="Times New Roman"/>
          <w:color w:val="4B5563"/>
          <w:lang w:eastAsia="zh-CN"/>
        </w:rPr>
        <w:t>"</w:t>
      </w:r>
      <w:r w:rsidRPr="00C17324">
        <w:rPr>
          <w:rFonts w:ascii="Times New Roman" w:eastAsia="宋体" w:hAnsi="Times New Roman"/>
          <w:color w:val="4B5563"/>
          <w:lang w:eastAsia="zh-CN"/>
        </w:rPr>
        <w:t>看</w:t>
      </w:r>
      <w:r w:rsidRPr="00C17324">
        <w:rPr>
          <w:rFonts w:ascii="Times New Roman" w:eastAsia="宋体" w:hAnsi="Times New Roman"/>
          <w:color w:val="4B5563"/>
          <w:lang w:eastAsia="zh-CN"/>
        </w:rPr>
        <w:t>"</w:t>
      </w:r>
      <w:proofErr w:type="gramEnd"/>
      <w:r w:rsidRPr="00C17324">
        <w:rPr>
          <w:rFonts w:ascii="Times New Roman" w:eastAsia="宋体" w:hAnsi="Times New Roman"/>
          <w:color w:val="4B5563"/>
          <w:lang w:eastAsia="zh-CN"/>
        </w:rPr>
        <w:t>球，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FC </w:t>
      </w:r>
      <w:r w:rsidRPr="00C17324">
        <w:rPr>
          <w:rFonts w:ascii="Times New Roman" w:eastAsia="宋体" w:hAnsi="Times New Roman"/>
          <w:color w:val="4B5563"/>
          <w:lang w:eastAsia="zh-CN"/>
        </w:rPr>
        <w:t>则把算力浪费在无关背景像素的耦合上，因此空间局部性的缺失不是堆参数能补回来的。</w:t>
      </w:r>
    </w:p>
    <w:p w14:paraId="2AACD5B1" w14:textId="5FA5607C" w:rsidR="009E0332" w:rsidRDefault="00000000">
      <w:pPr>
        <w:spacing w:after="8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(4) </w:t>
      </w:r>
      <w:r>
        <w:rPr>
          <w:rFonts w:ascii="Times New Roman" w:eastAsia="宋体" w:hAnsi="Times New Roman"/>
          <w:sz w:val="24"/>
          <w:lang w:eastAsia="zh-CN"/>
        </w:rPr>
        <w:t>增加输入帧数为什么能提升预测精度？加到</w:t>
      </w:r>
      <w:r>
        <w:rPr>
          <w:rFonts w:ascii="Times New Roman" w:eastAsia="宋体" w:hAnsi="Times New Roman"/>
          <w:sz w:val="24"/>
          <w:lang w:eastAsia="zh-CN"/>
        </w:rPr>
        <w:t xml:space="preserve"> 16 </w:t>
      </w:r>
      <w:r>
        <w:rPr>
          <w:rFonts w:ascii="Times New Roman" w:eastAsia="宋体" w:hAnsi="Times New Roman"/>
          <w:sz w:val="24"/>
          <w:lang w:eastAsia="zh-CN"/>
        </w:rPr>
        <w:t>帧可能遇到什么问题？</w:t>
      </w:r>
    </w:p>
    <w:p w14:paraId="4AC4245D" w14:textId="77777777" w:rsidR="00C17324" w:rsidRDefault="00C17324">
      <w:pPr>
        <w:spacing w:after="80" w:line="312" w:lineRule="auto"/>
        <w:jc w:val="both"/>
        <w:rPr>
          <w:rFonts w:ascii="Times New Roman" w:eastAsia="宋体" w:hAnsi="Times New Roman"/>
          <w:color w:val="4B5563"/>
          <w:lang w:eastAsia="zh-CN"/>
        </w:rPr>
      </w:pPr>
      <w:r w:rsidRPr="00C17324">
        <w:rPr>
          <w:rFonts w:ascii="Times New Roman" w:eastAsia="宋体" w:hAnsi="Times New Roman"/>
          <w:color w:val="4B5563"/>
          <w:lang w:eastAsia="zh-CN"/>
        </w:rPr>
        <w:t>多帧输入让隐藏状态积累更长的运动历史，能更准确估计速度方向与加速度，减少速度估计的不确定性（本次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4→8 </w:t>
      </w:r>
      <w:r w:rsidRPr="00C17324">
        <w:rPr>
          <w:rFonts w:ascii="Times New Roman" w:eastAsia="宋体" w:hAnsi="Times New Roman"/>
          <w:color w:val="4B5563"/>
          <w:lang w:eastAsia="zh-CN"/>
        </w:rPr>
        <w:t>帧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MAE </w:t>
      </w:r>
      <w:r w:rsidRPr="00C17324">
        <w:rPr>
          <w:rFonts w:ascii="Times New Roman" w:eastAsia="宋体" w:hAnsi="Times New Roman"/>
          <w:color w:val="4B5563"/>
          <w:lang w:eastAsia="zh-CN"/>
        </w:rPr>
        <w:t>降约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25%</w:t>
      </w:r>
      <w:r w:rsidRPr="00C17324">
        <w:rPr>
          <w:rFonts w:ascii="Times New Roman" w:eastAsia="宋体" w:hAnsi="Times New Roman"/>
          <w:color w:val="4B5563"/>
          <w:lang w:eastAsia="zh-CN"/>
        </w:rPr>
        <w:t>）。加到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16 </w:t>
      </w:r>
      <w:r w:rsidRPr="00C17324">
        <w:rPr>
          <w:rFonts w:ascii="Times New Roman" w:eastAsia="宋体" w:hAnsi="Times New Roman"/>
          <w:color w:val="4B5563"/>
          <w:lang w:eastAsia="zh-CN"/>
        </w:rPr>
        <w:t>帧会遇到几个问题：一是序列只有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10 </w:t>
      </w:r>
      <w:r w:rsidRPr="00C17324">
        <w:rPr>
          <w:rFonts w:ascii="Times New Roman" w:eastAsia="宋体" w:hAnsi="Times New Roman"/>
          <w:color w:val="4B5563"/>
          <w:lang w:eastAsia="zh-CN"/>
        </w:rPr>
        <w:t>帧，数据不够，需重新合成更长序列；二是梯度回传链变长，容易梯度消失</w:t>
      </w:r>
      <w:r w:rsidRPr="00C17324">
        <w:rPr>
          <w:rFonts w:ascii="Times New Roman" w:eastAsia="宋体" w:hAnsi="Times New Roman"/>
          <w:color w:val="4B5563"/>
          <w:lang w:eastAsia="zh-CN"/>
        </w:rPr>
        <w:t>/</w:t>
      </w:r>
      <w:r w:rsidRPr="00C17324">
        <w:rPr>
          <w:rFonts w:ascii="Times New Roman" w:eastAsia="宋体" w:hAnsi="Times New Roman"/>
          <w:color w:val="4B5563"/>
          <w:lang w:eastAsia="zh-CN"/>
        </w:rPr>
        <w:t>爆炸，训练更难收敛；三是训练耗时与内存占用翻倍以上，且对匀速直线球已饱和，多出来的帧边际收益极低；四是反弹等突变事件在长序列中占比变化，可能稀释有效信号。</w:t>
      </w:r>
    </w:p>
    <w:p w14:paraId="4A448D0B" w14:textId="5489EFDF" w:rsidR="009E0332" w:rsidRDefault="00000000">
      <w:pPr>
        <w:spacing w:after="8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(5) </w:t>
      </w:r>
      <w:r>
        <w:rPr>
          <w:rFonts w:ascii="Times New Roman" w:eastAsia="宋体" w:hAnsi="Times New Roman"/>
          <w:sz w:val="24"/>
          <w:lang w:eastAsia="zh-CN"/>
        </w:rPr>
        <w:t>气象降水临近预报中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ConvLSTM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的输入与输出各是什么？与弹跳小球相比有哪些额外难点？</w:t>
      </w:r>
    </w:p>
    <w:p w14:paraId="57D4F91A" w14:textId="77777777" w:rsidR="00C17324" w:rsidRDefault="00C17324">
      <w:pPr>
        <w:spacing w:after="80" w:line="312" w:lineRule="auto"/>
        <w:jc w:val="both"/>
        <w:rPr>
          <w:rFonts w:ascii="Times New Roman" w:eastAsia="宋体" w:hAnsi="Times New Roman"/>
          <w:color w:val="4B5563"/>
          <w:lang w:eastAsia="zh-CN"/>
        </w:rPr>
      </w:pPr>
      <w:r w:rsidRPr="00C17324">
        <w:rPr>
          <w:rFonts w:ascii="Times New Roman" w:eastAsia="宋体" w:hAnsi="Times New Roman"/>
          <w:color w:val="4B5563"/>
          <w:lang w:eastAsia="zh-CN"/>
        </w:rPr>
        <w:t>输入通常是过去若干帧的雷达回波或卫星云图（多通道二维场，每帧代表一个时刻的降水强度</w:t>
      </w:r>
      <w:r w:rsidRPr="00C17324">
        <w:rPr>
          <w:rFonts w:ascii="Times New Roman" w:eastAsia="宋体" w:hAnsi="Times New Roman"/>
          <w:color w:val="4B5563"/>
          <w:lang w:eastAsia="zh-CN"/>
        </w:rPr>
        <w:t>/</w:t>
      </w:r>
      <w:r w:rsidRPr="00C17324">
        <w:rPr>
          <w:rFonts w:ascii="Times New Roman" w:eastAsia="宋体" w:hAnsi="Times New Roman"/>
          <w:color w:val="4B5563"/>
          <w:lang w:eastAsia="zh-CN"/>
        </w:rPr>
        <w:t>回波反射率），输出是未来若干步的降水落区与强度预报图。相比弹跳小球，难点包括：</w:t>
      </w:r>
      <w:r w:rsidRPr="00C17324">
        <w:rPr>
          <w:rFonts w:ascii="Cambria Math" w:eastAsia="宋体" w:hAnsi="Cambria Math" w:cs="Cambria Math"/>
          <w:color w:val="4B5563"/>
          <w:lang w:eastAsia="zh-CN"/>
        </w:rPr>
        <w:t>①</w:t>
      </w:r>
      <w:r w:rsidRPr="00C17324">
        <w:rPr>
          <w:rFonts w:ascii="Times New Roman" w:eastAsia="宋体" w:hAnsi="Times New Roman"/>
          <w:color w:val="4B5563"/>
          <w:lang w:eastAsia="zh-CN"/>
        </w:rPr>
        <w:t>多尺度</w:t>
      </w:r>
      <w:r w:rsidRPr="00C17324">
        <w:rPr>
          <w:rFonts w:ascii="Times New Roman" w:eastAsia="宋体" w:hAnsi="Times New Roman"/>
          <w:color w:val="4B5563"/>
          <w:lang w:eastAsia="zh-CN"/>
        </w:rPr>
        <w:t>——</w:t>
      </w:r>
      <w:r w:rsidRPr="00C17324">
        <w:rPr>
          <w:rFonts w:ascii="Times New Roman" w:eastAsia="宋体" w:hAnsi="Times New Roman"/>
          <w:color w:val="4B5563"/>
          <w:lang w:eastAsia="zh-CN"/>
        </w:rPr>
        <w:t>回波同时有对流单体、云团、锋面等多尺度结构，单一核难覆盖；</w:t>
      </w:r>
      <w:r w:rsidRPr="00C17324">
        <w:rPr>
          <w:rFonts w:ascii="Cambria Math" w:eastAsia="宋体" w:hAnsi="Cambria Math" w:cs="Cambria Math"/>
          <w:color w:val="4B5563"/>
          <w:lang w:eastAsia="zh-CN"/>
        </w:rPr>
        <w:t>②</w:t>
      </w:r>
      <w:r w:rsidRPr="00C17324">
        <w:rPr>
          <w:rFonts w:ascii="Times New Roman" w:eastAsia="宋体" w:hAnsi="Times New Roman"/>
          <w:color w:val="4B5563"/>
          <w:lang w:eastAsia="zh-CN"/>
        </w:rPr>
        <w:t>非线性与耗散</w:t>
      </w:r>
      <w:r w:rsidRPr="00C17324">
        <w:rPr>
          <w:rFonts w:ascii="Times New Roman" w:eastAsia="宋体" w:hAnsi="Times New Roman"/>
          <w:color w:val="4B5563"/>
          <w:lang w:eastAsia="zh-CN"/>
        </w:rPr>
        <w:t>——</w:t>
      </w:r>
      <w:r w:rsidRPr="00C17324">
        <w:rPr>
          <w:rFonts w:ascii="Times New Roman" w:eastAsia="宋体" w:hAnsi="Times New Roman"/>
          <w:color w:val="4B5563"/>
          <w:lang w:eastAsia="zh-CN"/>
        </w:rPr>
        <w:t>降水有生消、合并、分裂，不像球的弹性碰撞那样守恒；</w:t>
      </w:r>
      <w:r w:rsidRPr="00C17324">
        <w:rPr>
          <w:rFonts w:ascii="Cambria Math" w:eastAsia="宋体" w:hAnsi="Cambria Math" w:cs="Cambria Math"/>
          <w:color w:val="4B5563"/>
          <w:lang w:eastAsia="zh-CN"/>
        </w:rPr>
        <w:t>③</w:t>
      </w:r>
      <w:r w:rsidRPr="00C17324">
        <w:rPr>
          <w:rFonts w:ascii="Times New Roman" w:eastAsia="宋体" w:hAnsi="Times New Roman"/>
          <w:color w:val="4B5563"/>
          <w:lang w:eastAsia="zh-CN"/>
        </w:rPr>
        <w:t>长尾分布</w:t>
      </w:r>
      <w:r w:rsidRPr="00C17324">
        <w:rPr>
          <w:rFonts w:ascii="Times New Roman" w:eastAsia="宋体" w:hAnsi="Times New Roman"/>
          <w:color w:val="4B5563"/>
          <w:lang w:eastAsia="zh-CN"/>
        </w:rPr>
        <w:t>——</w:t>
      </w:r>
      <w:r w:rsidRPr="00C17324">
        <w:rPr>
          <w:rFonts w:ascii="Times New Roman" w:eastAsia="宋体" w:hAnsi="Times New Roman"/>
          <w:color w:val="4B5563"/>
          <w:lang w:eastAsia="zh-CN"/>
        </w:rPr>
        <w:t>强降水是</w:t>
      </w:r>
      <w:r w:rsidRPr="00C17324">
        <w:rPr>
          <w:rFonts w:ascii="Times New Roman" w:eastAsia="宋体" w:hAnsi="Times New Roman"/>
          <w:color w:val="4B5563"/>
          <w:lang w:eastAsia="zh-CN"/>
        </w:rPr>
        <w:lastRenderedPageBreak/>
        <w:t>稀有事件，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MSE </w:t>
      </w:r>
      <w:r w:rsidRPr="00C17324">
        <w:rPr>
          <w:rFonts w:ascii="Times New Roman" w:eastAsia="宋体" w:hAnsi="Times New Roman"/>
          <w:color w:val="4B5563"/>
          <w:lang w:eastAsia="zh-CN"/>
        </w:rPr>
        <w:t>容易被大量无降水像素主导；</w:t>
      </w:r>
      <w:r w:rsidRPr="00C17324">
        <w:rPr>
          <w:rFonts w:ascii="Cambria Math" w:eastAsia="宋体" w:hAnsi="Cambria Math" w:cs="Cambria Math"/>
          <w:color w:val="4B5563"/>
          <w:lang w:eastAsia="zh-CN"/>
        </w:rPr>
        <w:t>④</w:t>
      </w:r>
      <w:r w:rsidRPr="00C17324">
        <w:rPr>
          <w:rFonts w:ascii="Times New Roman" w:eastAsia="宋体" w:hAnsi="Times New Roman"/>
          <w:color w:val="4B5563"/>
          <w:lang w:eastAsia="zh-CN"/>
        </w:rPr>
        <w:t>物理一致性</w:t>
      </w:r>
      <w:r w:rsidRPr="00C17324">
        <w:rPr>
          <w:rFonts w:ascii="Times New Roman" w:eastAsia="宋体" w:hAnsi="Times New Roman"/>
          <w:color w:val="4B5563"/>
          <w:lang w:eastAsia="zh-CN"/>
        </w:rPr>
        <w:t>——</w:t>
      </w:r>
      <w:r w:rsidRPr="00C17324">
        <w:rPr>
          <w:rFonts w:ascii="Times New Roman" w:eastAsia="宋体" w:hAnsi="Times New Roman"/>
          <w:color w:val="4B5563"/>
          <w:lang w:eastAsia="zh-CN"/>
        </w:rPr>
        <w:t>需满足通量散度、能量守恒等约束；</w:t>
      </w:r>
      <w:r w:rsidRPr="00C17324">
        <w:rPr>
          <w:rFonts w:ascii="Cambria Math" w:eastAsia="宋体" w:hAnsi="Cambria Math" w:cs="Cambria Math"/>
          <w:color w:val="4B5563"/>
          <w:lang w:eastAsia="zh-CN"/>
        </w:rPr>
        <w:t>⑤</w:t>
      </w:r>
      <w:r w:rsidRPr="00C17324">
        <w:rPr>
          <w:rFonts w:ascii="Times New Roman" w:eastAsia="宋体" w:hAnsi="Times New Roman"/>
          <w:color w:val="4B5563"/>
          <w:lang w:eastAsia="zh-CN"/>
        </w:rPr>
        <w:t>数据噪声大、空间分辨率高，对算力和内存要求远高于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32×32 </w:t>
      </w:r>
      <w:r w:rsidRPr="00C17324">
        <w:rPr>
          <w:rFonts w:ascii="Times New Roman" w:eastAsia="宋体" w:hAnsi="Times New Roman"/>
          <w:color w:val="4B5563"/>
          <w:lang w:eastAsia="zh-CN"/>
        </w:rPr>
        <w:t>小球。</w:t>
      </w:r>
    </w:p>
    <w:p w14:paraId="1FF6F1FA" w14:textId="268BAF68" w:rsidR="009E0332" w:rsidRDefault="00000000">
      <w:pPr>
        <w:spacing w:after="8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(6) </w:t>
      </w:r>
      <w:r>
        <w:rPr>
          <w:rFonts w:ascii="Times New Roman" w:eastAsia="宋体" w:hAnsi="Times New Roman"/>
          <w:sz w:val="24"/>
          <w:lang w:eastAsia="zh-CN"/>
        </w:rPr>
        <w:t>实现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ConvLSTMCell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时，</w:t>
      </w:r>
      <w:r>
        <w:rPr>
          <w:rFonts w:ascii="Times New Roman" w:eastAsia="宋体" w:hAnsi="Times New Roman"/>
          <w:sz w:val="24"/>
          <w:lang w:eastAsia="zh-CN"/>
        </w:rPr>
        <w:t xml:space="preserve">AI </w:t>
      </w:r>
      <w:r>
        <w:rPr>
          <w:rFonts w:ascii="Times New Roman" w:eastAsia="宋体" w:hAnsi="Times New Roman"/>
          <w:sz w:val="24"/>
          <w:lang w:eastAsia="zh-CN"/>
        </w:rPr>
        <w:t>在哪些环节最有价值？哪些地方必须自己读懂公式才能改对？</w:t>
      </w:r>
    </w:p>
    <w:p w14:paraId="0B20AAF4" w14:textId="77777777" w:rsidR="00C17324" w:rsidRDefault="00C17324">
      <w:pPr>
        <w:rPr>
          <w:rFonts w:ascii="Times New Roman" w:eastAsia="宋体" w:hAnsi="Times New Roman"/>
          <w:color w:val="4B5563"/>
          <w:lang w:eastAsia="zh-CN"/>
        </w:rPr>
      </w:pPr>
      <w:r w:rsidRPr="00C17324">
        <w:rPr>
          <w:rFonts w:ascii="Times New Roman" w:eastAsia="宋体" w:hAnsi="Times New Roman"/>
          <w:color w:val="4B5563"/>
          <w:lang w:eastAsia="zh-CN"/>
        </w:rPr>
        <w:t xml:space="preserve">AI </w:t>
      </w:r>
      <w:r w:rsidRPr="00C17324">
        <w:rPr>
          <w:rFonts w:ascii="Times New Roman" w:eastAsia="宋体" w:hAnsi="Times New Roman"/>
          <w:color w:val="4B5563"/>
          <w:lang w:eastAsia="zh-CN"/>
        </w:rPr>
        <w:t>最有价值的环节是：样板代码生成（门控结构、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chunk/sigmoid/tanh </w:t>
      </w:r>
      <w:r w:rsidRPr="00C17324">
        <w:rPr>
          <w:rFonts w:ascii="Times New Roman" w:eastAsia="宋体" w:hAnsi="Times New Roman"/>
          <w:color w:val="4B5563"/>
          <w:lang w:eastAsia="zh-CN"/>
        </w:rPr>
        <w:t>的标准写法）、训练循环与数据流水线、可视化与指标统计、调参试错的批量跑实验。必须自己读懂公式才能改对的地方包括：门控维度分配（</w:t>
      </w:r>
      <w:proofErr w:type="spellStart"/>
      <w:r w:rsidRPr="00C17324">
        <w:rPr>
          <w:rFonts w:ascii="Times New Roman" w:eastAsia="宋体" w:hAnsi="Times New Roman"/>
          <w:color w:val="4B5563"/>
          <w:lang w:eastAsia="zh-CN"/>
        </w:rPr>
        <w:t>i</w:t>
      </w:r>
      <w:proofErr w:type="spellEnd"/>
      <w:r w:rsidRPr="00C17324">
        <w:rPr>
          <w:rFonts w:ascii="Times New Roman" w:eastAsia="宋体" w:hAnsi="Times New Roman"/>
          <w:color w:val="4B5563"/>
          <w:lang w:eastAsia="zh-CN"/>
        </w:rPr>
        <w:t xml:space="preserve">/f/g/o </w:t>
      </w:r>
      <w:r w:rsidRPr="00C17324">
        <w:rPr>
          <w:rFonts w:ascii="Times New Roman" w:eastAsia="宋体" w:hAnsi="Times New Roman"/>
          <w:color w:val="4B5563"/>
          <w:lang w:eastAsia="zh-CN"/>
        </w:rPr>
        <w:t>的顺序与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chunk </w:t>
      </w:r>
      <w:r w:rsidRPr="00C17324">
        <w:rPr>
          <w:rFonts w:ascii="Times New Roman" w:eastAsia="宋体" w:hAnsi="Times New Roman"/>
          <w:color w:val="4B5563"/>
          <w:lang w:eastAsia="zh-CN"/>
        </w:rPr>
        <w:t>切分方向）、状态更新公式</w:t>
      </w:r>
      <w:r w:rsidRPr="00C17324">
        <w:rPr>
          <w:rFonts w:ascii="Times New Roman" w:eastAsia="宋体" w:hAnsi="Times New Roman"/>
          <w:color w:val="4B5563"/>
          <w:lang w:eastAsia="zh-CN"/>
        </w:rPr>
        <w:t>`c=f*</w:t>
      </w:r>
      <w:proofErr w:type="spellStart"/>
      <w:r w:rsidRPr="00C17324">
        <w:rPr>
          <w:rFonts w:ascii="Times New Roman" w:eastAsia="宋体" w:hAnsi="Times New Roman"/>
          <w:color w:val="4B5563"/>
          <w:lang w:eastAsia="zh-CN"/>
        </w:rPr>
        <w:t>c+i</w:t>
      </w:r>
      <w:proofErr w:type="spellEnd"/>
      <w:r w:rsidRPr="00C17324">
        <w:rPr>
          <w:rFonts w:ascii="Times New Roman" w:eastAsia="宋体" w:hAnsi="Times New Roman"/>
          <w:color w:val="4B5563"/>
          <w:lang w:eastAsia="zh-CN"/>
        </w:rPr>
        <w:t>*g`</w:t>
      </w:r>
      <w:proofErr w:type="gramStart"/>
      <w:r w:rsidRPr="00C17324">
        <w:rPr>
          <w:rFonts w:ascii="Times New Roman" w:eastAsia="宋体" w:hAnsi="Times New Roman"/>
          <w:color w:val="4B5563"/>
          <w:lang w:eastAsia="zh-CN"/>
        </w:rPr>
        <w:t xml:space="preserve"> </w:t>
      </w:r>
      <w:r w:rsidRPr="00C17324">
        <w:rPr>
          <w:rFonts w:ascii="Times New Roman" w:eastAsia="宋体" w:hAnsi="Times New Roman"/>
          <w:color w:val="4B5563"/>
          <w:lang w:eastAsia="zh-CN"/>
        </w:rPr>
        <w:t>、</w:t>
      </w:r>
      <w:proofErr w:type="gramEnd"/>
      <w:r w:rsidRPr="00C17324">
        <w:rPr>
          <w:rFonts w:ascii="Times New Roman" w:eastAsia="宋体" w:hAnsi="Times New Roman"/>
          <w:color w:val="4B5563"/>
          <w:lang w:eastAsia="zh-CN"/>
        </w:rPr>
        <w:t>`h=o*tanh</w:t>
      </w:r>
      <w:proofErr w:type="gramStart"/>
      <w:r w:rsidRPr="00C17324">
        <w:rPr>
          <w:rFonts w:ascii="Times New Roman" w:eastAsia="宋体" w:hAnsi="Times New Roman"/>
          <w:color w:val="4B5563"/>
          <w:lang w:eastAsia="zh-CN"/>
        </w:rPr>
        <w:t>(c)</w:t>
      </w:r>
      <w:proofErr w:type="gramEnd"/>
      <w:r w:rsidRPr="00C17324">
        <w:rPr>
          <w:rFonts w:ascii="Times New Roman" w:eastAsia="宋体" w:hAnsi="Times New Roman"/>
          <w:color w:val="4B5563"/>
          <w:lang w:eastAsia="zh-CN"/>
        </w:rPr>
        <w:t xml:space="preserve">` </w:t>
      </w:r>
      <w:r w:rsidRPr="00C17324">
        <w:rPr>
          <w:rFonts w:ascii="Times New Roman" w:eastAsia="宋体" w:hAnsi="Times New Roman"/>
          <w:color w:val="4B5563"/>
          <w:lang w:eastAsia="zh-CN"/>
        </w:rPr>
        <w:t>的数学含义、输入与隐藏状态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 cat </w:t>
      </w:r>
      <w:r w:rsidRPr="00C17324">
        <w:rPr>
          <w:rFonts w:ascii="Times New Roman" w:eastAsia="宋体" w:hAnsi="Times New Roman"/>
          <w:color w:val="4B5563"/>
          <w:lang w:eastAsia="zh-CN"/>
        </w:rPr>
        <w:t>的通道拼接、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padding </w:t>
      </w:r>
      <w:r w:rsidRPr="00C17324">
        <w:rPr>
          <w:rFonts w:ascii="Times New Roman" w:eastAsia="宋体" w:hAnsi="Times New Roman"/>
          <w:color w:val="4B5563"/>
          <w:lang w:eastAsia="zh-CN"/>
        </w:rPr>
        <w:t>保持尺寸的设计</w:t>
      </w:r>
      <w:r w:rsidRPr="00C17324">
        <w:rPr>
          <w:rFonts w:ascii="Times New Roman" w:eastAsia="宋体" w:hAnsi="Times New Roman"/>
          <w:color w:val="4B5563"/>
          <w:lang w:eastAsia="zh-CN"/>
        </w:rPr>
        <w:t>——</w:t>
      </w:r>
      <w:r w:rsidRPr="00C17324">
        <w:rPr>
          <w:rFonts w:ascii="Times New Roman" w:eastAsia="宋体" w:hAnsi="Times New Roman"/>
          <w:color w:val="4B5563"/>
          <w:lang w:eastAsia="zh-CN"/>
        </w:rPr>
        <w:t>这些一旦理解错，</w:t>
      </w:r>
      <w:r w:rsidRPr="00C17324">
        <w:rPr>
          <w:rFonts w:ascii="Times New Roman" w:eastAsia="宋体" w:hAnsi="Times New Roman"/>
          <w:color w:val="4B5563"/>
          <w:lang w:eastAsia="zh-CN"/>
        </w:rPr>
        <w:t xml:space="preserve">AI </w:t>
      </w:r>
      <w:r w:rsidRPr="00C17324">
        <w:rPr>
          <w:rFonts w:ascii="Times New Roman" w:eastAsia="宋体" w:hAnsi="Times New Roman"/>
          <w:color w:val="4B5563"/>
          <w:lang w:eastAsia="zh-CN"/>
        </w:rPr>
        <w:t>生成的代码看起来能跑，但门控逻辑其实是错的，效果会异常差且难以排查。</w:t>
      </w:r>
    </w:p>
    <w:p w14:paraId="743B3DE3" w14:textId="7B5F1E77" w:rsidR="009E0332" w:rsidRDefault="00DC6D48">
      <w:pPr>
        <w:rPr>
          <w:lang w:eastAsia="zh-CN"/>
        </w:rPr>
      </w:pPr>
      <w:r w:rsidRPr="00DC6D48">
        <w:rPr>
          <w:noProof/>
        </w:rPr>
        <w:drawing>
          <wp:inline distT="0" distB="0" distL="0" distR="0" wp14:anchorId="6BD032E6" wp14:editId="2D3D865F">
            <wp:extent cx="4673840" cy="571529"/>
            <wp:effectExtent l="0" t="0" r="0" b="0"/>
            <wp:docPr id="204051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12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32FD" w14:textId="77777777" w:rsidR="009E0332" w:rsidRDefault="009E0332">
      <w:pPr>
        <w:spacing w:after="120" w:line="312" w:lineRule="auto"/>
        <w:jc w:val="right"/>
        <w:rPr>
          <w:lang w:eastAsia="zh-CN"/>
        </w:rPr>
      </w:pPr>
    </w:p>
    <w:sectPr w:rsidR="009E0332">
      <w:pgSz w:w="11906" w:h="16838"/>
      <w:pgMar w:top="1587" w:right="1474" w:bottom="1417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E7CD1" w14:textId="77777777" w:rsidR="002B54E4" w:rsidRDefault="002B54E4">
      <w:pPr>
        <w:spacing w:line="240" w:lineRule="auto"/>
      </w:pPr>
      <w:r>
        <w:separator/>
      </w:r>
    </w:p>
  </w:endnote>
  <w:endnote w:type="continuationSeparator" w:id="0">
    <w:p w14:paraId="62C21202" w14:textId="77777777" w:rsidR="002B54E4" w:rsidRDefault="002B54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64CF9" w14:textId="77777777" w:rsidR="002B54E4" w:rsidRDefault="002B54E4">
      <w:pPr>
        <w:spacing w:after="0"/>
      </w:pPr>
      <w:r>
        <w:separator/>
      </w:r>
    </w:p>
  </w:footnote>
  <w:footnote w:type="continuationSeparator" w:id="0">
    <w:p w14:paraId="1C54A4F3" w14:textId="77777777" w:rsidR="002B54E4" w:rsidRDefault="002B54E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67510050">
    <w:abstractNumId w:val="1"/>
  </w:num>
  <w:num w:numId="2" w16cid:durableId="970287659">
    <w:abstractNumId w:val="4"/>
  </w:num>
  <w:num w:numId="3" w16cid:durableId="1789229268">
    <w:abstractNumId w:val="5"/>
  </w:num>
  <w:num w:numId="4" w16cid:durableId="434254621">
    <w:abstractNumId w:val="2"/>
  </w:num>
  <w:num w:numId="5" w16cid:durableId="1857306255">
    <w:abstractNumId w:val="0"/>
  </w:num>
  <w:num w:numId="6" w16cid:durableId="1689480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8B9"/>
    <w:rsid w:val="0029639D"/>
    <w:rsid w:val="002B54E4"/>
    <w:rsid w:val="00316F88"/>
    <w:rsid w:val="00326F90"/>
    <w:rsid w:val="00385874"/>
    <w:rsid w:val="00443738"/>
    <w:rsid w:val="004D404A"/>
    <w:rsid w:val="006C2A95"/>
    <w:rsid w:val="007D5AFA"/>
    <w:rsid w:val="00914909"/>
    <w:rsid w:val="00977A97"/>
    <w:rsid w:val="009E0332"/>
    <w:rsid w:val="00A12FC9"/>
    <w:rsid w:val="00A939F0"/>
    <w:rsid w:val="00AA1D8D"/>
    <w:rsid w:val="00AA3C79"/>
    <w:rsid w:val="00B47730"/>
    <w:rsid w:val="00B50A0A"/>
    <w:rsid w:val="00C17324"/>
    <w:rsid w:val="00C26370"/>
    <w:rsid w:val="00C50D6D"/>
    <w:rsid w:val="00C73991"/>
    <w:rsid w:val="00CB0664"/>
    <w:rsid w:val="00DC6D48"/>
    <w:rsid w:val="00E36F50"/>
    <w:rsid w:val="00EC38EA"/>
    <w:rsid w:val="00ED3864"/>
    <w:rsid w:val="00F20EB7"/>
    <w:rsid w:val="00F540F5"/>
    <w:rsid w:val="00F95599"/>
    <w:rsid w:val="00FC693F"/>
    <w:rsid w:val="2FA8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F3AFB2"/>
  <w14:defaultImageDpi w14:val="300"/>
  <w15:docId w15:val="{6ABCED54-85FE-469B-8851-E3D50EEBF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13</Pages>
  <Words>2728</Words>
  <Characters>3684</Characters>
  <Application>Microsoft Office Word</Application>
  <DocSecurity>0</DocSecurity>
  <Lines>230</Lines>
  <Paragraphs>246</Paragraphs>
  <ScaleCrop>false</ScaleCrop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天泽 张</cp:lastModifiedBy>
  <cp:revision>4</cp:revision>
  <dcterms:created xsi:type="dcterms:W3CDTF">2013-12-23T23:15:00Z</dcterms:created>
  <dcterms:modified xsi:type="dcterms:W3CDTF">2026-09-19T09:03:00Z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eyJoZGlkIjoiNzFkYzBkNjA5NWQzZmQzYjBkYmQ1ODIxZDkxZTA4ZTgiLCJ1c2VySWQiOiIyMzQ1NzY5ODAifQ==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A8906B833EA948FEBBF063C689C83A3D_12</vt:lpwstr>
  </property>
</Properties>
</file>